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1703E7">
      <w:pPr>
        <w:keepNext w:val="0"/>
        <w:keepLines w:val="0"/>
        <w:spacing w:before="1800" w:after="360" w:line="240" w:lineRule="auto"/>
        <w:jc w:val="center"/>
      </w:pPr>
      <w:r>
        <w:rPr>
          <w:rFonts w:ascii="Arial" w:hAnsi="Arial" w:eastAsia="微软雅黑"/>
          <w:b/>
          <w:i w:val="0"/>
          <w:color w:val="B7791F"/>
          <w:sz w:val="20"/>
        </w:rPr>
        <w:t>养老目标基金购买者专项研究</w:t>
      </w:r>
    </w:p>
    <w:p w14:paraId="0829E693">
      <w:pPr>
        <w:keepNext w:val="0"/>
        <w:keepLines w:val="0"/>
        <w:spacing w:before="0" w:after="40" w:line="240" w:lineRule="auto"/>
        <w:jc w:val="center"/>
      </w:pPr>
      <w:r>
        <w:rPr>
          <w:rFonts w:ascii="Arial" w:hAnsi="Arial" w:eastAsia="微软雅黑"/>
          <w:b/>
          <w:i w:val="0"/>
          <w:color w:val="183B56"/>
          <w:sz w:val="56"/>
        </w:rPr>
        <w:t>养老目标基金购买者</w:t>
      </w:r>
    </w:p>
    <w:p w14:paraId="356BD50B">
      <w:pPr>
        <w:keepNext w:val="0"/>
        <w:keepLines w:val="0"/>
        <w:spacing w:before="0" w:after="280" w:line="240" w:lineRule="auto"/>
        <w:jc w:val="center"/>
      </w:pPr>
      <w:r>
        <w:rPr>
          <w:rFonts w:ascii="Arial" w:hAnsi="Arial" w:eastAsia="微软雅黑"/>
          <w:b/>
          <w:i w:val="0"/>
          <w:color w:val="183B56"/>
          <w:sz w:val="46"/>
        </w:rPr>
        <w:t>认知、决策与持有行为调查报告</w:t>
      </w:r>
    </w:p>
    <w:p w14:paraId="24D35B74">
      <w:pPr>
        <w:keepNext w:val="0"/>
        <w:keepLines w:val="0"/>
        <w:spacing w:before="0" w:after="680" w:line="240" w:lineRule="auto"/>
        <w:jc w:val="center"/>
      </w:pPr>
      <w:r>
        <w:rPr>
          <w:rFonts w:ascii="Arial" w:hAnsi="Arial" w:eastAsia="微软雅黑"/>
          <w:b/>
          <w:i w:val="0"/>
          <w:color w:val="2878A6"/>
          <w:sz w:val="24"/>
        </w:rPr>
        <w:t>基于 200 份实际购买者问卷</w:t>
      </w:r>
    </w:p>
    <w:tbl>
      <w:tblPr>
        <w:tblStyle w:val="32"/>
        <w:tblW w:w="9411" w:type="dxa"/>
        <w:jc w:val="center"/>
        <w:tblLayout w:type="fixed"/>
        <w:tblCellMar>
          <w:top w:w="0" w:type="dxa"/>
          <w:left w:w="108" w:type="dxa"/>
          <w:bottom w:w="0" w:type="dxa"/>
          <w:right w:w="108" w:type="dxa"/>
        </w:tblCellMar>
      </w:tblPr>
      <w:tblGrid>
        <w:gridCol w:w="3135"/>
        <w:gridCol w:w="3135"/>
        <w:gridCol w:w="3141"/>
      </w:tblGrid>
      <w:tr w14:paraId="7FEDA2B6">
        <w:tblPrEx>
          <w:tblCellMar>
            <w:top w:w="0" w:type="dxa"/>
            <w:left w:w="108" w:type="dxa"/>
            <w:bottom w:w="0" w:type="dxa"/>
            <w:right w:w="108" w:type="dxa"/>
          </w:tblCellMar>
        </w:tblPrEx>
        <w:trPr>
          <w:jc w:val="center"/>
        </w:trPr>
        <w:tc>
          <w:tcPr>
            <w:tcW w:w="3135" w:type="dxa"/>
            <w:tcBorders>
              <w:top w:val="single" w:color="DCE5EA" w:sz="6" w:space="0"/>
              <w:left w:val="single" w:color="DCE5EA" w:sz="6" w:space="0"/>
              <w:bottom w:val="single" w:color="DCE5EA" w:sz="6" w:space="0"/>
              <w:right w:val="single" w:color="DCE5EA" w:sz="6" w:space="0"/>
            </w:tcBorders>
            <w:shd w:val="clear" w:color="auto" w:fill="EEF4F6"/>
            <w:tcMar>
              <w:top w:w="150" w:type="dxa"/>
              <w:left w:w="100" w:type="dxa"/>
              <w:bottom w:w="150" w:type="dxa"/>
              <w:right w:w="100" w:type="dxa"/>
            </w:tcMar>
            <w:vAlign w:val="center"/>
          </w:tcPr>
          <w:p w14:paraId="4CB879AD">
            <w:pPr>
              <w:keepNext w:val="0"/>
              <w:keepLines w:val="0"/>
              <w:spacing w:before="0" w:after="0" w:line="269" w:lineRule="auto"/>
              <w:jc w:val="center"/>
            </w:pPr>
            <w:r>
              <w:rPr>
                <w:rFonts w:ascii="Arial" w:hAnsi="Arial" w:eastAsia="微软雅黑"/>
                <w:b/>
                <w:i w:val="0"/>
                <w:color w:val="2878A6"/>
                <w:sz w:val="17"/>
              </w:rPr>
              <w:t>研究对象</w:t>
            </w:r>
            <w:r>
              <w:rPr>
                <w:rFonts w:ascii="Arial" w:hAnsi="Arial" w:eastAsia="微软雅黑"/>
                <w:b/>
                <w:i w:val="0"/>
                <w:color w:val="2878A6"/>
                <w:sz w:val="17"/>
              </w:rPr>
              <w:br w:type="textWrapping"/>
            </w:r>
            <w:r>
              <w:rPr>
                <w:rFonts w:ascii="Arial" w:hAnsi="Arial" w:eastAsia="微软雅黑"/>
                <w:b/>
                <w:i w:val="0"/>
                <w:color w:val="20313F"/>
                <w:sz w:val="18"/>
              </w:rPr>
              <w:t>实际购买过养老目标基金</w:t>
            </w:r>
          </w:p>
        </w:tc>
        <w:tc>
          <w:tcPr>
            <w:tcW w:w="3135" w:type="dxa"/>
            <w:tcBorders>
              <w:top w:val="single" w:color="DCE5EA" w:sz="6" w:space="0"/>
              <w:left w:val="single" w:color="DCE5EA" w:sz="6" w:space="0"/>
              <w:bottom w:val="single" w:color="DCE5EA" w:sz="6" w:space="0"/>
              <w:right w:val="single" w:color="DCE5EA" w:sz="6" w:space="0"/>
            </w:tcBorders>
            <w:shd w:val="clear" w:color="auto" w:fill="EEF4F6"/>
            <w:tcMar>
              <w:top w:w="150" w:type="dxa"/>
              <w:left w:w="100" w:type="dxa"/>
              <w:bottom w:w="150" w:type="dxa"/>
              <w:right w:w="100" w:type="dxa"/>
            </w:tcMar>
            <w:vAlign w:val="center"/>
          </w:tcPr>
          <w:p w14:paraId="721106D9">
            <w:pPr>
              <w:keepNext w:val="0"/>
              <w:keepLines w:val="0"/>
              <w:spacing w:before="0" w:after="0" w:line="269" w:lineRule="auto"/>
              <w:jc w:val="center"/>
            </w:pPr>
            <w:r>
              <w:rPr>
                <w:rFonts w:ascii="Arial" w:hAnsi="Arial" w:eastAsia="微软雅黑"/>
                <w:b/>
                <w:i w:val="0"/>
                <w:color w:val="2878A6"/>
                <w:sz w:val="17"/>
              </w:rPr>
              <w:t>研究范围</w:t>
            </w:r>
            <w:r>
              <w:rPr>
                <w:rFonts w:ascii="Arial" w:hAnsi="Arial" w:eastAsia="微软雅黑"/>
                <w:b/>
                <w:i w:val="0"/>
                <w:color w:val="2878A6"/>
                <w:sz w:val="17"/>
              </w:rPr>
              <w:br w:type="textWrapping"/>
            </w:r>
            <w:r>
              <w:rPr>
                <w:rFonts w:ascii="Arial" w:hAnsi="Arial" w:eastAsia="微软雅黑"/>
                <w:b/>
                <w:i w:val="0"/>
                <w:color w:val="20313F"/>
                <w:sz w:val="18"/>
              </w:rPr>
              <w:t>购买、理解、持有与投教需求</w:t>
            </w:r>
          </w:p>
        </w:tc>
        <w:tc>
          <w:tcPr>
            <w:tcW w:w="3141" w:type="dxa"/>
            <w:tcBorders>
              <w:top w:val="single" w:color="DCE5EA" w:sz="6" w:space="0"/>
              <w:left w:val="single" w:color="DCE5EA" w:sz="6" w:space="0"/>
              <w:bottom w:val="single" w:color="DCE5EA" w:sz="6" w:space="0"/>
              <w:right w:val="single" w:color="DCE5EA" w:sz="6" w:space="0"/>
            </w:tcBorders>
            <w:shd w:val="clear" w:color="auto" w:fill="EEF4F6"/>
            <w:tcMar>
              <w:top w:w="150" w:type="dxa"/>
              <w:left w:w="100" w:type="dxa"/>
              <w:bottom w:w="150" w:type="dxa"/>
              <w:right w:w="100" w:type="dxa"/>
            </w:tcMar>
            <w:vAlign w:val="center"/>
          </w:tcPr>
          <w:p w14:paraId="480C8C30">
            <w:pPr>
              <w:keepNext w:val="0"/>
              <w:keepLines w:val="0"/>
              <w:spacing w:before="0" w:after="0" w:line="269" w:lineRule="auto"/>
              <w:jc w:val="center"/>
            </w:pPr>
            <w:r>
              <w:rPr>
                <w:rFonts w:ascii="Arial" w:hAnsi="Arial" w:eastAsia="微软雅黑"/>
                <w:b/>
                <w:i w:val="0"/>
                <w:color w:val="2878A6"/>
                <w:sz w:val="17"/>
              </w:rPr>
              <w:t>数据时间</w:t>
            </w:r>
            <w:r>
              <w:rPr>
                <w:rFonts w:ascii="Arial" w:hAnsi="Arial" w:eastAsia="微软雅黑"/>
                <w:b/>
                <w:i w:val="0"/>
                <w:color w:val="2878A6"/>
                <w:sz w:val="17"/>
              </w:rPr>
              <w:br w:type="textWrapping"/>
            </w:r>
            <w:r>
              <w:rPr>
                <w:rFonts w:ascii="Arial" w:hAnsi="Arial" w:eastAsia="微软雅黑"/>
                <w:b/>
                <w:i w:val="0"/>
                <w:color w:val="20313F"/>
                <w:sz w:val="18"/>
              </w:rPr>
              <w:t>2026 年 7 月</w:t>
            </w:r>
          </w:p>
        </w:tc>
      </w:tr>
    </w:tbl>
    <w:p w14:paraId="6105B32C">
      <w:pPr>
        <w:keepNext w:val="0"/>
        <w:keepLines w:val="0"/>
        <w:pageBreakBefore w:val="0"/>
        <w:widowControl/>
        <w:kinsoku/>
        <w:wordWrap/>
        <w:overflowPunct/>
        <w:topLinePunct w:val="0"/>
        <w:autoSpaceDE/>
        <w:autoSpaceDN/>
        <w:bidi w:val="0"/>
        <w:adjustRightInd/>
        <w:snapToGrid/>
        <w:spacing w:after="0" w:line="276" w:lineRule="auto"/>
        <w:jc w:val="center"/>
        <w:textAlignment w:val="auto"/>
      </w:pPr>
      <w:r>
        <w:rPr>
          <w:rFonts w:ascii="Arial" w:hAnsi="Arial" w:eastAsia="微软雅黑"/>
          <w:b w:val="0"/>
          <w:i w:val="0"/>
          <w:color w:val="60717D"/>
          <w:sz w:val="16"/>
        </w:rPr>
        <w:t>本报告描述本次回传样本，不代表全部养老目标基金投资者；不构成产品推荐、适当性结论或投资建议。</w:t>
      </w:r>
    </w:p>
    <w:p w14:paraId="4F0B7E76">
      <w:r>
        <w:br w:type="page"/>
      </w:r>
    </w:p>
    <w:p w14:paraId="20A08451">
      <w:pPr>
        <w:pStyle w:val="3"/>
        <w:keepNext/>
        <w:keepLines w:val="0"/>
        <w:pBdr>
          <w:bottom w:val="single" w:color="B7791F" w:sz="8" w:space="5"/>
        </w:pBdr>
        <w:spacing w:before="280" w:after="140" w:line="252" w:lineRule="auto"/>
      </w:pPr>
      <w:r>
        <w:rPr>
          <w:rFonts w:ascii="Arial" w:hAnsi="Arial" w:eastAsia="微软雅黑"/>
          <w:b/>
          <w:i w:val="0"/>
          <w:color w:val="183B56"/>
          <w:sz w:val="32"/>
        </w:rPr>
        <w:t>结论汇总｜这份调查发现了什么</w:t>
      </w:r>
    </w:p>
    <w:tbl>
      <w:tblPr>
        <w:tblStyle w:val="32"/>
        <w:tblW w:w="9411" w:type="dxa"/>
        <w:jc w:val="center"/>
        <w:tblLayout w:type="fixed"/>
        <w:tblCellMar>
          <w:top w:w="0" w:type="dxa"/>
          <w:left w:w="108" w:type="dxa"/>
          <w:bottom w:w="0" w:type="dxa"/>
          <w:right w:w="108" w:type="dxa"/>
        </w:tblCellMar>
      </w:tblPr>
      <w:tblGrid>
        <w:gridCol w:w="9411"/>
      </w:tblGrid>
      <w:tr w14:paraId="197EBBCA">
        <w:tblPrEx>
          <w:tblCellMar>
            <w:top w:w="0" w:type="dxa"/>
            <w:left w:w="108" w:type="dxa"/>
            <w:bottom w:w="0" w:type="dxa"/>
            <w:right w:w="108" w:type="dxa"/>
          </w:tblCellMar>
        </w:tblPrEx>
        <w:trPr>
          <w:jc w:val="center"/>
        </w:trPr>
        <w:tc>
          <w:tcPr>
            <w:tcW w:w="9411" w:type="dxa"/>
            <w:tcBorders>
              <w:top w:val="single" w:color="2878A6" w:sz="8" w:space="0"/>
              <w:left w:val="single" w:color="2878A6" w:sz="8" w:space="0"/>
              <w:bottom w:val="single" w:color="2878A6" w:sz="8" w:space="0"/>
              <w:right w:val="single" w:color="2878A6" w:sz="8" w:space="0"/>
            </w:tcBorders>
            <w:shd w:val="clear" w:color="auto" w:fill="EEF4F6"/>
            <w:tcMar>
              <w:top w:w="140" w:type="dxa"/>
              <w:left w:w="170" w:type="dxa"/>
              <w:bottom w:w="140" w:type="dxa"/>
              <w:right w:w="170" w:type="dxa"/>
            </w:tcMar>
            <w:vAlign w:val="center"/>
          </w:tcPr>
          <w:p w14:paraId="48F52037">
            <w:pPr>
              <w:keepNext w:val="0"/>
              <w:keepLines w:val="0"/>
              <w:spacing w:before="0" w:after="0" w:line="283" w:lineRule="auto"/>
              <w:jc w:val="left"/>
              <w:rPr>
                <w:rFonts w:ascii="Arial" w:hAnsi="Arial" w:eastAsia="微软雅黑"/>
                <w:b w:val="0"/>
                <w:i w:val="0"/>
                <w:color w:val="20313F"/>
                <w:sz w:val="20"/>
                <w:szCs w:val="28"/>
              </w:rPr>
            </w:pPr>
            <w:r>
              <w:rPr>
                <w:rFonts w:ascii="Arial" w:hAnsi="Arial" w:eastAsia="微软雅黑"/>
                <w:b/>
                <w:i w:val="0"/>
                <w:color w:val="2878A6"/>
                <w:sz w:val="20"/>
              </w:rPr>
              <w:t>一句话总判断</w:t>
            </w:r>
            <w:r>
              <w:rPr>
                <w:rFonts w:ascii="Arial" w:hAnsi="Arial" w:eastAsia="微软雅黑"/>
                <w:b/>
                <w:i w:val="0"/>
                <w:color w:val="2878A6"/>
                <w:sz w:val="20"/>
              </w:rPr>
              <w:br w:type="textWrapping"/>
            </w:r>
            <w:r>
              <w:rPr>
                <w:rFonts w:hint="eastAsia" w:ascii="Arial" w:hAnsi="Arial" w:eastAsia="微软雅黑"/>
                <w:b w:val="0"/>
                <w:i w:val="0"/>
                <w:color w:val="20313F"/>
                <w:sz w:val="20"/>
                <w:szCs w:val="28"/>
                <w:lang w:val="en-US" w:eastAsia="zh-CN"/>
              </w:rPr>
              <w:t>养老目标基金的</w:t>
            </w:r>
            <w:r>
              <w:rPr>
                <w:rFonts w:ascii="Arial" w:hAnsi="Arial" w:eastAsia="微软雅黑"/>
                <w:b w:val="0"/>
                <w:i w:val="0"/>
                <w:color w:val="20313F"/>
                <w:sz w:val="20"/>
                <w:szCs w:val="28"/>
              </w:rPr>
              <w:t>购买行为已经发生，但认知与持有期服务严重断档。投资者并不缺乏对“养老”概念的关注，但在产品分类（选哪种）、下滑曲线（怎么变）以及风险边界（亏多少）上缺乏连贯认知。</w:t>
            </w:r>
          </w:p>
          <w:p w14:paraId="5984A3B8">
            <w:pPr>
              <w:keepNext w:val="0"/>
              <w:keepLines w:val="0"/>
              <w:spacing w:before="0" w:after="0" w:line="283" w:lineRule="auto"/>
              <w:jc w:val="left"/>
            </w:pPr>
            <w:r>
              <w:rPr>
                <w:rFonts w:ascii="Arial" w:hAnsi="Arial" w:eastAsia="微软雅黑"/>
                <w:b w:val="0"/>
                <w:i w:val="0"/>
                <w:color w:val="20313F"/>
                <w:sz w:val="20"/>
                <w:szCs w:val="28"/>
              </w:rPr>
              <w:t>业务改进的核心不是增加复杂的金融术语，而是降低理解门槛：在购买前提供直观的对比分类，持有中提供清晰的配置入口，市场波动时提供能真正解惑的陪伴沟通。</w:t>
            </w:r>
          </w:p>
        </w:tc>
      </w:tr>
    </w:tbl>
    <w:p w14:paraId="3CCC3EC3">
      <w:pPr>
        <w:keepNext/>
        <w:spacing w:before="280" w:after="120"/>
      </w:pPr>
      <w:r>
        <w:rPr>
          <w:rFonts w:ascii="微软雅黑" w:hAnsi="微软雅黑" w:eastAsia="微软雅黑"/>
          <w:b/>
          <w:color w:val="2E6B9E"/>
          <w:sz w:val="25"/>
        </w:rPr>
        <w:t>核心指标一览 (KPI Metrics)</w:t>
      </w:r>
    </w:p>
    <w:tbl>
      <w:tblPr>
        <w:tblStyle w:val="32"/>
        <w:tblW w:w="0" w:type="auto"/>
        <w:jc w:val="center"/>
        <w:tblBorders>
          <w:top w:val="single" w:color="B0C4DE" w:sz="6" w:space="0"/>
          <w:left w:val="single" w:color="B0C4DE" w:sz="6" w:space="0"/>
          <w:bottom w:val="single" w:color="B0C4DE" w:sz="6" w:space="0"/>
          <w:right w:val="single" w:color="B0C4DE" w:sz="6" w:space="0"/>
          <w:insideH w:val="none" w:color="auto" w:sz="0" w:space="0"/>
          <w:insideV w:val="single" w:color="E0E0E0" w:sz="4" w:space="0"/>
        </w:tblBorders>
        <w:tblLayout w:type="autofit"/>
        <w:tblCellMar>
          <w:top w:w="0" w:type="dxa"/>
          <w:left w:w="108" w:type="dxa"/>
          <w:bottom w:w="0" w:type="dxa"/>
          <w:right w:w="108" w:type="dxa"/>
        </w:tblCellMar>
      </w:tblPr>
      <w:tblGrid>
        <w:gridCol w:w="1582"/>
        <w:gridCol w:w="1578"/>
        <w:gridCol w:w="1583"/>
        <w:gridCol w:w="1583"/>
        <w:gridCol w:w="1583"/>
        <w:gridCol w:w="1583"/>
      </w:tblGrid>
      <w:tr w14:paraId="044A64B3">
        <w:tblPrEx>
          <w:tblBorders>
            <w:top w:val="single" w:color="B0C4DE" w:sz="6" w:space="0"/>
            <w:left w:val="single" w:color="B0C4DE" w:sz="6" w:space="0"/>
            <w:bottom w:val="single" w:color="B0C4DE" w:sz="6" w:space="0"/>
            <w:right w:val="single" w:color="B0C4DE" w:sz="6" w:space="0"/>
            <w:insideH w:val="none" w:color="auto" w:sz="0" w:space="0"/>
            <w:insideV w:val="single" w:color="E0E0E0" w:sz="4" w:space="0"/>
          </w:tblBorders>
          <w:tblCellMar>
            <w:top w:w="0" w:type="dxa"/>
            <w:left w:w="108" w:type="dxa"/>
            <w:bottom w:w="0" w:type="dxa"/>
            <w:right w:w="108" w:type="dxa"/>
          </w:tblCellMar>
        </w:tblPrEx>
        <w:trPr>
          <w:jc w:val="center"/>
        </w:trPr>
        <w:tc>
          <w:tcPr>
            <w:tcW w:w="1601" w:type="dxa"/>
            <w:shd w:val="clear" w:color="auto" w:fill="F0F4F8"/>
            <w:tcMar>
              <w:top w:w="100" w:type="dxa"/>
              <w:left w:w="40" w:type="dxa"/>
              <w:bottom w:w="40" w:type="dxa"/>
              <w:right w:w="40" w:type="dxa"/>
            </w:tcMar>
          </w:tcPr>
          <w:p w14:paraId="06DAF875">
            <w:pPr>
              <w:spacing w:before="0" w:after="0"/>
              <w:jc w:val="center"/>
            </w:pPr>
            <w:r>
              <w:rPr>
                <w:b/>
                <w:color w:val="1B365D"/>
                <w:sz w:val="30"/>
              </w:rPr>
              <w:t>20.0%</w:t>
            </w:r>
          </w:p>
        </w:tc>
        <w:tc>
          <w:tcPr>
            <w:tcW w:w="1601" w:type="dxa"/>
            <w:shd w:val="clear" w:color="auto" w:fill="F0F4F8"/>
            <w:tcMar>
              <w:top w:w="100" w:type="dxa"/>
              <w:left w:w="40" w:type="dxa"/>
              <w:bottom w:w="40" w:type="dxa"/>
              <w:right w:w="40" w:type="dxa"/>
            </w:tcMar>
          </w:tcPr>
          <w:p w14:paraId="3D418BB5">
            <w:pPr>
              <w:spacing w:before="0" w:after="0"/>
              <w:jc w:val="center"/>
            </w:pPr>
            <w:r>
              <w:rPr>
                <w:b/>
                <w:color w:val="1B365D"/>
                <w:sz w:val="30"/>
              </w:rPr>
              <w:t>3.5%</w:t>
            </w:r>
          </w:p>
        </w:tc>
        <w:tc>
          <w:tcPr>
            <w:tcW w:w="1601" w:type="dxa"/>
            <w:shd w:val="clear" w:color="auto" w:fill="F0F4F8"/>
            <w:tcMar>
              <w:top w:w="100" w:type="dxa"/>
              <w:left w:w="40" w:type="dxa"/>
              <w:bottom w:w="40" w:type="dxa"/>
              <w:right w:w="40" w:type="dxa"/>
            </w:tcMar>
          </w:tcPr>
          <w:p w14:paraId="0F040413">
            <w:pPr>
              <w:spacing w:before="0" w:after="0"/>
              <w:jc w:val="center"/>
            </w:pPr>
            <w:r>
              <w:rPr>
                <w:b/>
                <w:color w:val="1B365D"/>
                <w:sz w:val="30"/>
              </w:rPr>
              <w:t>29.0%</w:t>
            </w:r>
          </w:p>
        </w:tc>
        <w:tc>
          <w:tcPr>
            <w:tcW w:w="1601" w:type="dxa"/>
            <w:shd w:val="clear" w:color="auto" w:fill="F0F4F8"/>
            <w:tcMar>
              <w:top w:w="100" w:type="dxa"/>
              <w:left w:w="40" w:type="dxa"/>
              <w:bottom w:w="40" w:type="dxa"/>
              <w:right w:w="40" w:type="dxa"/>
            </w:tcMar>
          </w:tcPr>
          <w:p w14:paraId="3F54AB48">
            <w:pPr>
              <w:spacing w:before="0" w:after="0"/>
              <w:jc w:val="center"/>
            </w:pPr>
            <w:r>
              <w:rPr>
                <w:b/>
                <w:color w:val="1B365D"/>
                <w:sz w:val="30"/>
              </w:rPr>
              <w:t>59.5%</w:t>
            </w:r>
          </w:p>
        </w:tc>
        <w:tc>
          <w:tcPr>
            <w:tcW w:w="1601" w:type="dxa"/>
            <w:shd w:val="clear" w:color="auto" w:fill="F0F4F8"/>
            <w:tcMar>
              <w:top w:w="100" w:type="dxa"/>
              <w:left w:w="40" w:type="dxa"/>
              <w:bottom w:w="40" w:type="dxa"/>
              <w:right w:w="40" w:type="dxa"/>
            </w:tcMar>
          </w:tcPr>
          <w:p w14:paraId="32685259">
            <w:pPr>
              <w:spacing w:before="0" w:after="0"/>
              <w:jc w:val="center"/>
            </w:pPr>
            <w:r>
              <w:rPr>
                <w:b/>
                <w:color w:val="1B365D"/>
                <w:sz w:val="30"/>
              </w:rPr>
              <w:t>72.0%</w:t>
            </w:r>
          </w:p>
        </w:tc>
        <w:tc>
          <w:tcPr>
            <w:tcW w:w="1601" w:type="dxa"/>
            <w:shd w:val="clear" w:color="auto" w:fill="F0F4F8"/>
            <w:tcMar>
              <w:top w:w="100" w:type="dxa"/>
              <w:left w:w="40" w:type="dxa"/>
              <w:bottom w:w="40" w:type="dxa"/>
              <w:right w:w="40" w:type="dxa"/>
            </w:tcMar>
          </w:tcPr>
          <w:p w14:paraId="1C5F27D4">
            <w:pPr>
              <w:spacing w:before="0" w:after="0"/>
              <w:jc w:val="center"/>
            </w:pPr>
            <w:r>
              <w:rPr>
                <w:b/>
                <w:color w:val="1B365D"/>
                <w:sz w:val="30"/>
              </w:rPr>
              <w:t>22.3%</w:t>
            </w:r>
          </w:p>
        </w:tc>
      </w:tr>
      <w:tr w14:paraId="7DCCB887">
        <w:tblPrEx>
          <w:tblBorders>
            <w:top w:val="single" w:color="B0C4DE" w:sz="6" w:space="0"/>
            <w:left w:val="single" w:color="B0C4DE" w:sz="6" w:space="0"/>
            <w:bottom w:val="single" w:color="B0C4DE" w:sz="6" w:space="0"/>
            <w:right w:val="single" w:color="B0C4DE" w:sz="6" w:space="0"/>
            <w:insideH w:val="none" w:color="auto" w:sz="0" w:space="0"/>
            <w:insideV w:val="single" w:color="E0E0E0" w:sz="4" w:space="0"/>
          </w:tblBorders>
          <w:tblCellMar>
            <w:top w:w="0" w:type="dxa"/>
            <w:left w:w="108" w:type="dxa"/>
            <w:bottom w:w="0" w:type="dxa"/>
            <w:right w:w="108" w:type="dxa"/>
          </w:tblCellMar>
        </w:tblPrEx>
        <w:trPr>
          <w:jc w:val="center"/>
        </w:trPr>
        <w:tc>
          <w:tcPr>
            <w:tcW w:w="1601" w:type="dxa"/>
            <w:shd w:val="clear" w:color="auto" w:fill="F0F4F8"/>
            <w:tcMar>
              <w:top w:w="40" w:type="dxa"/>
              <w:left w:w="40" w:type="dxa"/>
              <w:bottom w:w="100" w:type="dxa"/>
              <w:right w:w="40" w:type="dxa"/>
            </w:tcMar>
          </w:tcPr>
          <w:p w14:paraId="279CD5B3">
            <w:pPr>
              <w:spacing w:before="0" w:after="0"/>
              <w:jc w:val="center"/>
            </w:pPr>
            <w:r>
              <w:rPr>
                <w:color w:val="282828"/>
                <w:sz w:val="17"/>
              </w:rPr>
              <w:t>4道核心知识题全对率</w:t>
            </w:r>
          </w:p>
        </w:tc>
        <w:tc>
          <w:tcPr>
            <w:tcW w:w="1601" w:type="dxa"/>
            <w:shd w:val="clear" w:color="auto" w:fill="F0F4F8"/>
            <w:tcMar>
              <w:top w:w="40" w:type="dxa"/>
              <w:left w:w="40" w:type="dxa"/>
              <w:bottom w:w="100" w:type="dxa"/>
              <w:right w:w="40" w:type="dxa"/>
            </w:tcMar>
          </w:tcPr>
          <w:p w14:paraId="41253E61">
            <w:pPr>
              <w:spacing w:before="0" w:after="0"/>
              <w:jc w:val="center"/>
            </w:pPr>
            <w:r>
              <w:rPr>
                <w:color w:val="282828"/>
                <w:sz w:val="17"/>
              </w:rPr>
              <w:t>选基时主动比较下滑曲线</w:t>
            </w:r>
          </w:p>
        </w:tc>
        <w:tc>
          <w:tcPr>
            <w:tcW w:w="1601" w:type="dxa"/>
            <w:shd w:val="clear" w:color="auto" w:fill="F0F4F8"/>
            <w:tcMar>
              <w:top w:w="40" w:type="dxa"/>
              <w:left w:w="40" w:type="dxa"/>
              <w:bottom w:w="100" w:type="dxa"/>
              <w:right w:w="40" w:type="dxa"/>
            </w:tcMar>
          </w:tcPr>
          <w:p w14:paraId="525C3A20">
            <w:pPr>
              <w:spacing w:before="0" w:after="0"/>
              <w:jc w:val="center"/>
            </w:pPr>
            <w:r>
              <w:rPr>
                <w:color w:val="282828"/>
                <w:sz w:val="17"/>
              </w:rPr>
              <w:t>感觉购买前信息比较清晰</w:t>
            </w:r>
          </w:p>
        </w:tc>
        <w:tc>
          <w:tcPr>
            <w:tcW w:w="1601" w:type="dxa"/>
            <w:shd w:val="clear" w:color="auto" w:fill="F0F4F8"/>
            <w:tcMar>
              <w:top w:w="40" w:type="dxa"/>
              <w:left w:w="40" w:type="dxa"/>
              <w:bottom w:w="100" w:type="dxa"/>
              <w:right w:w="40" w:type="dxa"/>
            </w:tcMar>
          </w:tcPr>
          <w:p w14:paraId="250AFF9B">
            <w:pPr>
              <w:spacing w:before="0" w:after="0"/>
              <w:jc w:val="center"/>
            </w:pPr>
            <w:r>
              <w:rPr>
                <w:color w:val="282828"/>
                <w:sz w:val="17"/>
              </w:rPr>
              <w:t>购买后未看/找不到配置入口</w:t>
            </w:r>
          </w:p>
        </w:tc>
        <w:tc>
          <w:tcPr>
            <w:tcW w:w="1601" w:type="dxa"/>
            <w:shd w:val="clear" w:color="auto" w:fill="F0F4F8"/>
            <w:tcMar>
              <w:top w:w="40" w:type="dxa"/>
              <w:left w:w="40" w:type="dxa"/>
              <w:bottom w:w="100" w:type="dxa"/>
              <w:right w:w="40" w:type="dxa"/>
            </w:tcMar>
          </w:tcPr>
          <w:p w14:paraId="0608478D">
            <w:pPr>
              <w:spacing w:before="0" w:after="0"/>
              <w:jc w:val="center"/>
            </w:pPr>
            <w:r>
              <w:rPr>
                <w:color w:val="282828"/>
                <w:sz w:val="17"/>
              </w:rPr>
              <w:t>目前仍处于持仓状态</w:t>
            </w:r>
          </w:p>
        </w:tc>
        <w:tc>
          <w:tcPr>
            <w:tcW w:w="1601" w:type="dxa"/>
            <w:shd w:val="clear" w:color="auto" w:fill="F0F4F8"/>
            <w:tcMar>
              <w:top w:w="40" w:type="dxa"/>
              <w:left w:w="40" w:type="dxa"/>
              <w:bottom w:w="100" w:type="dxa"/>
              <w:right w:w="40" w:type="dxa"/>
            </w:tcMar>
          </w:tcPr>
          <w:p w14:paraId="2D2A488E">
            <w:pPr>
              <w:spacing w:before="0" w:after="0"/>
              <w:jc w:val="center"/>
            </w:pPr>
            <w:r>
              <w:rPr>
                <w:color w:val="282828"/>
                <w:sz w:val="17"/>
              </w:rPr>
              <w:t>波动期“认同与焦虑交织”</w:t>
            </w:r>
          </w:p>
        </w:tc>
      </w:tr>
    </w:tbl>
    <w:p w14:paraId="3F0641F1">
      <w:pPr>
        <w:keepNext w:val="0"/>
        <w:keepLines/>
        <w:spacing w:before="0" w:after="140" w:line="276" w:lineRule="auto"/>
        <w:jc w:val="center"/>
      </w:pPr>
      <w:r>
        <w:rPr>
          <w:rFonts w:ascii="Arial" w:hAnsi="Arial" w:eastAsia="微软雅黑"/>
          <w:b w:val="0"/>
          <w:i w:val="0"/>
          <w:color w:val="60717D"/>
          <w:sz w:val="16"/>
        </w:rPr>
        <w:t>图 1　六项关键指标。除长期与焦虑信号基于经历明显下跌者（n=157）外，其余指标 n=200。</w:t>
      </w:r>
    </w:p>
    <w:p w14:paraId="4994C9F5">
      <w:pPr>
        <w:keepNext/>
        <w:spacing w:before="280" w:after="120"/>
      </w:pPr>
      <w:r>
        <w:rPr>
          <w:rFonts w:ascii="微软雅黑" w:hAnsi="微软雅黑" w:eastAsia="微软雅黑"/>
          <w:b/>
          <w:color w:val="2E6B9E"/>
          <w:sz w:val="25"/>
        </w:rPr>
        <w:t>十大核心洞察与业务落地指导</w:t>
      </w:r>
    </w:p>
    <w:tbl>
      <w:tblPr>
        <w:tblStyle w:val="32"/>
        <w:tblW w:w="0" w:type="auto"/>
        <w:jc w:val="center"/>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864"/>
        <w:gridCol w:w="4320"/>
        <w:gridCol w:w="4421"/>
      </w:tblGrid>
      <w:tr w14:paraId="1F46841E">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tblHeader/>
          <w:jc w:val="center"/>
        </w:trPr>
        <w:tc>
          <w:tcPr>
            <w:tcW w:w="864" w:type="dxa"/>
            <w:shd w:val="clear" w:color="auto" w:fill="1B365D"/>
            <w:tcMar>
              <w:top w:w="120" w:type="dxa"/>
              <w:left w:w="140" w:type="dxa"/>
              <w:bottom w:w="120" w:type="dxa"/>
              <w:right w:w="140" w:type="dxa"/>
            </w:tcMar>
          </w:tcPr>
          <w:p w14:paraId="1540AF98">
            <w:pPr>
              <w:spacing w:before="0" w:after="0"/>
              <w:jc w:val="left"/>
            </w:pPr>
            <w:r>
              <w:rPr>
                <w:rFonts w:ascii="微软雅黑" w:hAnsi="微软雅黑" w:eastAsia="微软雅黑"/>
                <w:b/>
                <w:color w:val="FFFFFF"/>
              </w:rPr>
              <w:t>序号</w:t>
            </w:r>
          </w:p>
        </w:tc>
        <w:tc>
          <w:tcPr>
            <w:tcW w:w="4320" w:type="dxa"/>
            <w:shd w:val="clear" w:color="auto" w:fill="1B365D"/>
            <w:tcMar>
              <w:top w:w="120" w:type="dxa"/>
              <w:left w:w="140" w:type="dxa"/>
              <w:bottom w:w="120" w:type="dxa"/>
              <w:right w:w="140" w:type="dxa"/>
            </w:tcMar>
          </w:tcPr>
          <w:p w14:paraId="2369A4A8">
            <w:pPr>
              <w:spacing w:before="0" w:after="0"/>
              <w:jc w:val="left"/>
            </w:pPr>
            <w:r>
              <w:rPr>
                <w:rFonts w:ascii="微软雅黑" w:hAnsi="微软雅黑" w:eastAsia="微软雅黑"/>
                <w:b/>
                <w:color w:val="FFFFFF"/>
              </w:rPr>
              <w:t>核心洞察与数据证据</w:t>
            </w:r>
          </w:p>
        </w:tc>
        <w:tc>
          <w:tcPr>
            <w:tcW w:w="4421" w:type="dxa"/>
            <w:shd w:val="clear" w:color="auto" w:fill="1B365D"/>
            <w:tcMar>
              <w:top w:w="120" w:type="dxa"/>
              <w:left w:w="140" w:type="dxa"/>
              <w:bottom w:w="120" w:type="dxa"/>
              <w:right w:w="140" w:type="dxa"/>
            </w:tcMar>
          </w:tcPr>
          <w:p w14:paraId="0AF74002">
            <w:pPr>
              <w:spacing w:before="0" w:after="0"/>
              <w:jc w:val="left"/>
            </w:pPr>
            <w:r>
              <w:rPr>
                <w:rFonts w:ascii="微软雅黑" w:hAnsi="微软雅黑" w:eastAsia="微软雅黑"/>
                <w:b/>
                <w:color w:val="FFFFFF"/>
              </w:rPr>
              <w:t>对业务/产品/营销的直接指导意义</w:t>
            </w:r>
          </w:p>
        </w:tc>
      </w:tr>
      <w:tr w14:paraId="6567883D">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864" w:type="dxa"/>
            <w:shd w:val="clear" w:color="auto" w:fill="F4F7FA"/>
            <w:tcMar>
              <w:top w:w="100" w:type="dxa"/>
              <w:left w:w="140" w:type="dxa"/>
              <w:bottom w:w="100" w:type="dxa"/>
              <w:right w:w="140" w:type="dxa"/>
            </w:tcMar>
          </w:tcPr>
          <w:p w14:paraId="20FAE8A6">
            <w:pPr>
              <w:spacing w:before="0" w:after="0"/>
            </w:pPr>
            <w:r>
              <w:rPr>
                <w:rFonts w:ascii="微软雅黑" w:hAnsi="微软雅黑" w:eastAsia="微软雅黑"/>
              </w:rPr>
              <w:t>01</w:t>
            </w:r>
          </w:p>
        </w:tc>
        <w:tc>
          <w:tcPr>
            <w:tcW w:w="4320" w:type="dxa"/>
            <w:shd w:val="clear" w:color="auto" w:fill="F4F7FA"/>
            <w:tcMar>
              <w:top w:w="100" w:type="dxa"/>
              <w:left w:w="140" w:type="dxa"/>
              <w:bottom w:w="100" w:type="dxa"/>
              <w:right w:w="140" w:type="dxa"/>
            </w:tcMar>
          </w:tcPr>
          <w:p w14:paraId="1C0030DF">
            <w:pPr>
              <w:spacing w:before="0" w:after="0"/>
            </w:pPr>
            <w:r>
              <w:rPr>
                <w:rFonts w:ascii="微软雅黑" w:hAnsi="微软雅黑" w:eastAsia="微软雅黑"/>
              </w:rPr>
              <w:t>主力客群为 30—49 岁中青年资深理财者：占 66.5%，72.0% 仍在持仓，且 46.0% 拥有 4 年以上基金经验。</w:t>
            </w:r>
          </w:p>
        </w:tc>
        <w:tc>
          <w:tcPr>
            <w:tcW w:w="4421" w:type="dxa"/>
            <w:shd w:val="clear" w:color="auto" w:fill="F4F7FA"/>
            <w:tcMar>
              <w:top w:w="100" w:type="dxa"/>
              <w:left w:w="140" w:type="dxa"/>
              <w:bottom w:w="100" w:type="dxa"/>
              <w:right w:w="140" w:type="dxa"/>
            </w:tcMar>
          </w:tcPr>
          <w:p w14:paraId="56E8342B">
            <w:pPr>
              <w:spacing w:before="0" w:after="0"/>
            </w:pPr>
            <w:r>
              <w:rPr>
                <w:rFonts w:ascii="微软雅黑" w:hAnsi="微软雅黑" w:eastAsia="微软雅黑"/>
              </w:rPr>
              <w:t>服务重点应从单纯的“前端销售引导”转向“持仓期的持续陪伴与认知加固”。</w:t>
            </w:r>
          </w:p>
        </w:tc>
      </w:tr>
      <w:tr w14:paraId="079AC309">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864" w:type="dxa"/>
            <w:tcMar>
              <w:top w:w="100" w:type="dxa"/>
              <w:left w:w="140" w:type="dxa"/>
              <w:bottom w:w="100" w:type="dxa"/>
              <w:right w:w="140" w:type="dxa"/>
            </w:tcMar>
          </w:tcPr>
          <w:p w14:paraId="6EA8F4C7">
            <w:pPr>
              <w:spacing w:before="0" w:after="0"/>
            </w:pPr>
            <w:r>
              <w:rPr>
                <w:rFonts w:ascii="微软雅黑" w:hAnsi="微软雅黑" w:eastAsia="微软雅黑"/>
              </w:rPr>
              <w:t>02</w:t>
            </w:r>
          </w:p>
        </w:tc>
        <w:tc>
          <w:tcPr>
            <w:tcW w:w="4320" w:type="dxa"/>
            <w:tcMar>
              <w:top w:w="100" w:type="dxa"/>
              <w:left w:w="140" w:type="dxa"/>
              <w:bottom w:w="100" w:type="dxa"/>
              <w:right w:w="140" w:type="dxa"/>
            </w:tcMar>
          </w:tcPr>
          <w:p w14:paraId="344A0DFA">
            <w:pPr>
              <w:spacing w:before="0" w:after="0"/>
            </w:pPr>
            <w:r>
              <w:rPr>
                <w:rFonts w:ascii="微软雅黑" w:hAnsi="微软雅黑" w:eastAsia="微软雅黑"/>
              </w:rPr>
              <w:t>买过不等于懂过：单题正确率在 60% 左右，但 4 道核心知识题全对率仅 20.0%，认知链条断裂。</w:t>
            </w:r>
          </w:p>
        </w:tc>
        <w:tc>
          <w:tcPr>
            <w:tcW w:w="4421" w:type="dxa"/>
            <w:tcMar>
              <w:top w:w="100" w:type="dxa"/>
              <w:left w:w="140" w:type="dxa"/>
              <w:bottom w:w="100" w:type="dxa"/>
              <w:right w:w="140" w:type="dxa"/>
            </w:tcMar>
          </w:tcPr>
          <w:p w14:paraId="0139BB48">
            <w:pPr>
              <w:spacing w:before="0" w:after="0"/>
            </w:pPr>
            <w:r>
              <w:rPr>
                <w:rFonts w:ascii="微软雅黑" w:hAnsi="微软雅黑" w:eastAsia="微软雅黑"/>
              </w:rPr>
              <w:t>产品页面需将“产品类型—配置变化—风险边界”串联为一条一目了然的判断路径。</w:t>
            </w:r>
          </w:p>
        </w:tc>
      </w:tr>
      <w:tr w14:paraId="4E543887">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864" w:type="dxa"/>
            <w:shd w:val="clear" w:color="auto" w:fill="F4F7FA"/>
            <w:tcMar>
              <w:top w:w="100" w:type="dxa"/>
              <w:left w:w="140" w:type="dxa"/>
              <w:bottom w:w="100" w:type="dxa"/>
              <w:right w:w="140" w:type="dxa"/>
            </w:tcMar>
          </w:tcPr>
          <w:p w14:paraId="5C2611FB">
            <w:pPr>
              <w:spacing w:before="0" w:after="0"/>
            </w:pPr>
            <w:r>
              <w:rPr>
                <w:rFonts w:ascii="微软雅黑" w:hAnsi="微软雅黑" w:eastAsia="微软雅黑"/>
              </w:rPr>
              <w:t>03</w:t>
            </w:r>
          </w:p>
        </w:tc>
        <w:tc>
          <w:tcPr>
            <w:tcW w:w="4320" w:type="dxa"/>
            <w:shd w:val="clear" w:color="auto" w:fill="F4F7FA"/>
            <w:tcMar>
              <w:top w:w="100" w:type="dxa"/>
              <w:left w:w="140" w:type="dxa"/>
              <w:bottom w:w="100" w:type="dxa"/>
              <w:right w:w="140" w:type="dxa"/>
            </w:tcMar>
          </w:tcPr>
          <w:p w14:paraId="0307BA63">
            <w:pPr>
              <w:spacing w:before="0" w:after="0"/>
            </w:pPr>
            <w:r>
              <w:rPr>
                <w:rFonts w:ascii="微软雅黑" w:hAnsi="微软雅黑" w:eastAsia="微软雅黑"/>
              </w:rPr>
              <w:t>产品分类是第一道门槛：能正确区分“目标日期”与“目标风险”的受访者仅占 39.5%。</w:t>
            </w:r>
          </w:p>
        </w:tc>
        <w:tc>
          <w:tcPr>
            <w:tcW w:w="4421" w:type="dxa"/>
            <w:shd w:val="clear" w:color="auto" w:fill="F4F7FA"/>
            <w:tcMar>
              <w:top w:w="100" w:type="dxa"/>
              <w:left w:w="140" w:type="dxa"/>
              <w:bottom w:w="100" w:type="dxa"/>
              <w:right w:w="140" w:type="dxa"/>
            </w:tcMar>
          </w:tcPr>
          <w:p w14:paraId="5F538335">
            <w:pPr>
              <w:spacing w:before="0" w:after="0"/>
            </w:pPr>
            <w:r>
              <w:rPr>
                <w:rFonts w:ascii="微软雅黑" w:hAnsi="微软雅黑" w:eastAsia="微软雅黑"/>
              </w:rPr>
              <w:t>购买入口必须先用大白话引导：“按退休年份选”还是“按风险偏好选”，防止买错。</w:t>
            </w:r>
          </w:p>
        </w:tc>
      </w:tr>
      <w:tr w14:paraId="3F9B3CFB">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864" w:type="dxa"/>
            <w:tcMar>
              <w:top w:w="100" w:type="dxa"/>
              <w:left w:w="140" w:type="dxa"/>
              <w:bottom w:w="100" w:type="dxa"/>
              <w:right w:w="140" w:type="dxa"/>
            </w:tcMar>
          </w:tcPr>
          <w:p w14:paraId="7E58E4A5">
            <w:pPr>
              <w:spacing w:before="0" w:after="0"/>
            </w:pPr>
            <w:r>
              <w:rPr>
                <w:rFonts w:ascii="微软雅黑" w:hAnsi="微软雅黑" w:eastAsia="微软雅黑"/>
              </w:rPr>
              <w:t>04</w:t>
            </w:r>
          </w:p>
        </w:tc>
        <w:tc>
          <w:tcPr>
            <w:tcW w:w="4320" w:type="dxa"/>
            <w:tcMar>
              <w:top w:w="100" w:type="dxa"/>
              <w:left w:w="140" w:type="dxa"/>
              <w:bottom w:w="100" w:type="dxa"/>
              <w:right w:w="140" w:type="dxa"/>
            </w:tcMar>
          </w:tcPr>
          <w:p w14:paraId="5242F942">
            <w:pPr>
              <w:spacing w:before="0" w:after="0"/>
            </w:pPr>
            <w:r>
              <w:rPr>
                <w:rFonts w:ascii="微软雅黑" w:hAnsi="微软雅黑" w:eastAsia="微软雅黑"/>
              </w:rPr>
              <w:t>下滑曲线“听得多、用得少”：62.5% 听说过，44.0% 看过，但选基时主动用来对比的仅 3.5%。</w:t>
            </w:r>
          </w:p>
        </w:tc>
        <w:tc>
          <w:tcPr>
            <w:tcW w:w="4421" w:type="dxa"/>
            <w:tcMar>
              <w:top w:w="100" w:type="dxa"/>
              <w:left w:w="140" w:type="dxa"/>
              <w:bottom w:w="100" w:type="dxa"/>
              <w:right w:w="140" w:type="dxa"/>
            </w:tcMar>
          </w:tcPr>
          <w:p w14:paraId="1206517B">
            <w:pPr>
              <w:spacing w:before="0" w:after="0"/>
            </w:pPr>
            <w:r>
              <w:rPr>
                <w:rFonts w:ascii="微软雅黑" w:hAnsi="微软雅黑" w:eastAsia="微软雅黑"/>
              </w:rPr>
              <w:t>少讲“什么是下滑曲线”的学术概念，直接展示不同年龄段的“股票/债券比例变化图”。</w:t>
            </w:r>
          </w:p>
        </w:tc>
      </w:tr>
      <w:tr w14:paraId="0E4B5036">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864" w:type="dxa"/>
            <w:shd w:val="clear" w:color="auto" w:fill="F4F7FA"/>
            <w:tcMar>
              <w:top w:w="100" w:type="dxa"/>
              <w:left w:w="140" w:type="dxa"/>
              <w:bottom w:w="100" w:type="dxa"/>
              <w:right w:w="140" w:type="dxa"/>
            </w:tcMar>
          </w:tcPr>
          <w:p w14:paraId="67500454">
            <w:pPr>
              <w:spacing w:before="0" w:after="0"/>
            </w:pPr>
            <w:r>
              <w:rPr>
                <w:rFonts w:ascii="微软雅黑" w:hAnsi="微软雅黑" w:eastAsia="微软雅黑"/>
              </w:rPr>
              <w:t>05</w:t>
            </w:r>
          </w:p>
        </w:tc>
        <w:tc>
          <w:tcPr>
            <w:tcW w:w="4320" w:type="dxa"/>
            <w:shd w:val="clear" w:color="auto" w:fill="F4F7FA"/>
            <w:tcMar>
              <w:top w:w="100" w:type="dxa"/>
              <w:left w:w="140" w:type="dxa"/>
              <w:bottom w:w="100" w:type="dxa"/>
              <w:right w:w="140" w:type="dxa"/>
            </w:tcMar>
          </w:tcPr>
          <w:p w14:paraId="18FDE1E7">
            <w:pPr>
              <w:spacing w:before="0" w:after="0"/>
            </w:pPr>
            <w:r>
              <w:rPr>
                <w:rFonts w:ascii="微软雅黑" w:hAnsi="微软雅黑" w:eastAsia="微软雅黑"/>
              </w:rPr>
              <w:t>买时看收益，下单看风险：20.5% 将“风险类型”选为决定购买的首要因素，超越历史业绩（13.0%）。</w:t>
            </w:r>
          </w:p>
        </w:tc>
        <w:tc>
          <w:tcPr>
            <w:tcW w:w="4421" w:type="dxa"/>
            <w:shd w:val="clear" w:color="auto" w:fill="F4F7FA"/>
            <w:tcMar>
              <w:top w:w="100" w:type="dxa"/>
              <w:left w:w="140" w:type="dxa"/>
              <w:bottom w:w="100" w:type="dxa"/>
              <w:right w:w="140" w:type="dxa"/>
            </w:tcMar>
          </w:tcPr>
          <w:p w14:paraId="0F7B1150">
            <w:pPr>
              <w:spacing w:before="0" w:after="0"/>
            </w:pPr>
            <w:r>
              <w:rPr>
                <w:rFonts w:ascii="微软雅黑" w:hAnsi="微软雅黑" w:eastAsia="微软雅黑"/>
              </w:rPr>
              <w:t>风险类型与最大回撤边界必须前置展示，踏实感才是促成最终落地的关键。</w:t>
            </w:r>
          </w:p>
        </w:tc>
      </w:tr>
      <w:tr w14:paraId="77F9A69B">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864" w:type="dxa"/>
            <w:tcMar>
              <w:top w:w="100" w:type="dxa"/>
              <w:left w:w="140" w:type="dxa"/>
              <w:bottom w:w="100" w:type="dxa"/>
              <w:right w:w="140" w:type="dxa"/>
            </w:tcMar>
          </w:tcPr>
          <w:p w14:paraId="21C9C26A">
            <w:pPr>
              <w:spacing w:before="0" w:after="0"/>
            </w:pPr>
            <w:r>
              <w:rPr>
                <w:rFonts w:ascii="微软雅黑" w:hAnsi="微软雅黑" w:eastAsia="微软雅黑"/>
              </w:rPr>
              <w:t>06</w:t>
            </w:r>
          </w:p>
        </w:tc>
        <w:tc>
          <w:tcPr>
            <w:tcW w:w="4320" w:type="dxa"/>
            <w:tcMar>
              <w:top w:w="100" w:type="dxa"/>
              <w:left w:w="140" w:type="dxa"/>
              <w:bottom w:w="100" w:type="dxa"/>
              <w:right w:w="140" w:type="dxa"/>
            </w:tcMar>
          </w:tcPr>
          <w:p w14:paraId="5BF643D8">
            <w:pPr>
              <w:spacing w:before="0" w:after="0"/>
            </w:pPr>
            <w:r>
              <w:rPr>
                <w:rFonts w:ascii="微软雅黑" w:hAnsi="微软雅黑" w:eastAsia="微软雅黑"/>
              </w:rPr>
              <w:t>购买前信息门槛过高：仅 29.0% 觉得购买前信息清晰，71.0% 感到一般或不清晰。</w:t>
            </w:r>
          </w:p>
        </w:tc>
        <w:tc>
          <w:tcPr>
            <w:tcW w:w="4421" w:type="dxa"/>
            <w:tcMar>
              <w:top w:w="100" w:type="dxa"/>
              <w:left w:w="140" w:type="dxa"/>
              <w:bottom w:w="100" w:type="dxa"/>
              <w:right w:w="140" w:type="dxa"/>
            </w:tcMar>
          </w:tcPr>
          <w:p w14:paraId="083C91C0">
            <w:pPr>
              <w:spacing w:before="0" w:after="0"/>
            </w:pPr>
            <w:r>
              <w:rPr>
                <w:rFonts w:ascii="微软雅黑" w:hAnsi="微软雅黑" w:eastAsia="微软雅黑"/>
              </w:rPr>
              <w:t>重写产品详情页，去除学术与 AI 味浓重的文案，降低第一眼理解难度。</w:t>
            </w:r>
          </w:p>
        </w:tc>
      </w:tr>
      <w:tr w14:paraId="087A2644">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864" w:type="dxa"/>
            <w:shd w:val="clear" w:color="auto" w:fill="F4F7FA"/>
            <w:tcMar>
              <w:top w:w="100" w:type="dxa"/>
              <w:left w:w="140" w:type="dxa"/>
              <w:bottom w:w="100" w:type="dxa"/>
              <w:right w:w="140" w:type="dxa"/>
            </w:tcMar>
          </w:tcPr>
          <w:p w14:paraId="033C9DC6">
            <w:pPr>
              <w:spacing w:before="0" w:after="0"/>
            </w:pPr>
            <w:r>
              <w:rPr>
                <w:rFonts w:ascii="微软雅黑" w:hAnsi="微软雅黑" w:eastAsia="微软雅黑"/>
              </w:rPr>
              <w:t>07</w:t>
            </w:r>
          </w:p>
        </w:tc>
        <w:tc>
          <w:tcPr>
            <w:tcW w:w="4320" w:type="dxa"/>
            <w:shd w:val="clear" w:color="auto" w:fill="F4F7FA"/>
            <w:tcMar>
              <w:top w:w="100" w:type="dxa"/>
              <w:left w:w="140" w:type="dxa"/>
              <w:bottom w:w="100" w:type="dxa"/>
              <w:right w:w="140" w:type="dxa"/>
            </w:tcMar>
          </w:tcPr>
          <w:p w14:paraId="59BE8E3B">
            <w:pPr>
              <w:spacing w:before="0" w:after="0"/>
            </w:pPr>
            <w:r>
              <w:rPr>
                <w:rFonts w:ascii="微软雅黑" w:hAnsi="微软雅黑" w:eastAsia="微软雅黑"/>
              </w:rPr>
              <w:t>持有期存在明显“信息断档”：59.5% 购买后未再查看配置变化，或想看却找不到入口。</w:t>
            </w:r>
          </w:p>
        </w:tc>
        <w:tc>
          <w:tcPr>
            <w:tcW w:w="4421" w:type="dxa"/>
            <w:shd w:val="clear" w:color="auto" w:fill="F4F7FA"/>
            <w:tcMar>
              <w:top w:w="100" w:type="dxa"/>
              <w:left w:w="140" w:type="dxa"/>
              <w:bottom w:w="100" w:type="dxa"/>
              <w:right w:w="140" w:type="dxa"/>
            </w:tcMar>
          </w:tcPr>
          <w:p w14:paraId="6D871648">
            <w:pPr>
              <w:spacing w:before="0" w:after="0"/>
            </w:pPr>
            <w:r>
              <w:rPr>
                <w:rFonts w:ascii="微软雅黑" w:hAnsi="微软雅黑" w:eastAsia="微软雅黑"/>
              </w:rPr>
              <w:t>在 APP 持仓详情页设立固定的“当前资产配置”与“调仓变动”常驻入口。</w:t>
            </w:r>
          </w:p>
        </w:tc>
      </w:tr>
      <w:tr w14:paraId="3D42A20A">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864" w:type="dxa"/>
            <w:tcMar>
              <w:top w:w="100" w:type="dxa"/>
              <w:left w:w="140" w:type="dxa"/>
              <w:bottom w:w="100" w:type="dxa"/>
              <w:right w:w="140" w:type="dxa"/>
            </w:tcMar>
          </w:tcPr>
          <w:p w14:paraId="70F91698">
            <w:pPr>
              <w:spacing w:before="0" w:after="0"/>
            </w:pPr>
            <w:r>
              <w:rPr>
                <w:rFonts w:ascii="微软雅黑" w:hAnsi="微软雅黑" w:eastAsia="微软雅黑"/>
              </w:rPr>
              <w:t>08</w:t>
            </w:r>
          </w:p>
        </w:tc>
        <w:tc>
          <w:tcPr>
            <w:tcW w:w="4320" w:type="dxa"/>
            <w:tcMar>
              <w:top w:w="100" w:type="dxa"/>
              <w:left w:w="140" w:type="dxa"/>
              <w:bottom w:w="100" w:type="dxa"/>
              <w:right w:w="140" w:type="dxa"/>
            </w:tcMar>
          </w:tcPr>
          <w:p w14:paraId="08D62CBB">
            <w:pPr>
              <w:spacing w:before="0" w:after="0"/>
            </w:pPr>
            <w:r>
              <w:rPr>
                <w:rFonts w:ascii="微软雅黑" w:hAnsi="微软雅黑" w:eastAsia="微软雅黑"/>
              </w:rPr>
              <w:t>波动期“理性认同与短期焦虑”交织：22.3% 的受访者既认可长期持有，又对短期亏损焦虑不安。</w:t>
            </w:r>
          </w:p>
        </w:tc>
        <w:tc>
          <w:tcPr>
            <w:tcW w:w="4421" w:type="dxa"/>
            <w:tcMar>
              <w:top w:w="100" w:type="dxa"/>
              <w:left w:w="140" w:type="dxa"/>
              <w:bottom w:w="100" w:type="dxa"/>
              <w:right w:w="140" w:type="dxa"/>
            </w:tcMar>
          </w:tcPr>
          <w:p w14:paraId="35E3FA71">
            <w:pPr>
              <w:spacing w:before="0" w:after="0"/>
            </w:pPr>
            <w:r>
              <w:rPr>
                <w:rFonts w:ascii="微软雅黑" w:hAnsi="微软雅黑" w:eastAsia="微软雅黑"/>
              </w:rPr>
              <w:t>波动期沟通切忌喊“长期投资”口号，必须明确解释“为什么跌、现在配置是什么”。</w:t>
            </w:r>
          </w:p>
        </w:tc>
      </w:tr>
      <w:tr w14:paraId="7E286AAD">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864" w:type="dxa"/>
            <w:shd w:val="clear" w:color="auto" w:fill="F4F7FA"/>
            <w:tcMar>
              <w:top w:w="100" w:type="dxa"/>
              <w:left w:w="140" w:type="dxa"/>
              <w:bottom w:w="100" w:type="dxa"/>
              <w:right w:w="140" w:type="dxa"/>
            </w:tcMar>
          </w:tcPr>
          <w:p w14:paraId="34F2537A">
            <w:pPr>
              <w:spacing w:before="0" w:after="0"/>
            </w:pPr>
            <w:r>
              <w:rPr>
                <w:rFonts w:ascii="微软雅黑" w:hAnsi="微软雅黑" w:eastAsia="微软雅黑"/>
              </w:rPr>
              <w:t>09</w:t>
            </w:r>
          </w:p>
        </w:tc>
        <w:tc>
          <w:tcPr>
            <w:tcW w:w="4320" w:type="dxa"/>
            <w:shd w:val="clear" w:color="auto" w:fill="F4F7FA"/>
            <w:tcMar>
              <w:top w:w="100" w:type="dxa"/>
              <w:left w:w="140" w:type="dxa"/>
              <w:bottom w:w="100" w:type="dxa"/>
              <w:right w:w="140" w:type="dxa"/>
            </w:tcMar>
          </w:tcPr>
          <w:p w14:paraId="4EF181A4">
            <w:pPr>
              <w:spacing w:before="0" w:after="0"/>
            </w:pPr>
            <w:r>
              <w:rPr>
                <w:rFonts w:ascii="微软雅黑" w:hAnsi="微软雅黑" w:eastAsia="微软雅黑"/>
              </w:rPr>
              <w:t>投教需求极度实用导向：最想看“未来配置怎么变(31.0%)”与“怎么按退休选(25.5%)”。</w:t>
            </w:r>
          </w:p>
        </w:tc>
        <w:tc>
          <w:tcPr>
            <w:tcW w:w="4421" w:type="dxa"/>
            <w:shd w:val="clear" w:color="auto" w:fill="F4F7FA"/>
            <w:tcMar>
              <w:top w:w="100" w:type="dxa"/>
              <w:left w:w="140" w:type="dxa"/>
              <w:bottom w:w="100" w:type="dxa"/>
              <w:right w:w="140" w:type="dxa"/>
            </w:tcMar>
          </w:tcPr>
          <w:p w14:paraId="5C4A7DAA">
            <w:pPr>
              <w:spacing w:before="0" w:after="0"/>
            </w:pPr>
            <w:r>
              <w:rPr>
                <w:rFonts w:ascii="微软雅黑" w:hAnsi="微软雅黑" w:eastAsia="微软雅黑"/>
              </w:rPr>
              <w:t>放弃课程化大道理，转向场景化“一句话说明 + 资产配置表 + 同龄人举例”。</w:t>
            </w:r>
          </w:p>
        </w:tc>
      </w:tr>
      <w:tr w14:paraId="0BFD7FDA">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cantSplit/>
          <w:jc w:val="center"/>
        </w:trPr>
        <w:tc>
          <w:tcPr>
            <w:tcW w:w="864" w:type="dxa"/>
            <w:tcMar>
              <w:top w:w="100" w:type="dxa"/>
              <w:left w:w="140" w:type="dxa"/>
              <w:bottom w:w="100" w:type="dxa"/>
              <w:right w:w="140" w:type="dxa"/>
            </w:tcMar>
          </w:tcPr>
          <w:p w14:paraId="3C753D67">
            <w:pPr>
              <w:spacing w:before="0" w:after="0"/>
            </w:pPr>
            <w:r>
              <w:rPr>
                <w:rFonts w:ascii="微软雅黑" w:hAnsi="微软雅黑" w:eastAsia="微软雅黑"/>
              </w:rPr>
              <w:t>10</w:t>
            </w:r>
          </w:p>
        </w:tc>
        <w:tc>
          <w:tcPr>
            <w:tcW w:w="4320" w:type="dxa"/>
            <w:tcMar>
              <w:top w:w="100" w:type="dxa"/>
              <w:left w:w="140" w:type="dxa"/>
              <w:bottom w:w="100" w:type="dxa"/>
              <w:right w:w="140" w:type="dxa"/>
            </w:tcMar>
          </w:tcPr>
          <w:p w14:paraId="4A592B4C">
            <w:pPr>
              <w:spacing w:before="0" w:after="0"/>
            </w:pPr>
            <w:r>
              <w:rPr>
                <w:rFonts w:ascii="微软雅黑" w:hAnsi="微软雅黑" w:eastAsia="微软雅黑"/>
              </w:rPr>
              <w:t>人群认知有差异但全员皆需优化：熟龄与高经验组认知相对更好，但各群体均存在断层。</w:t>
            </w:r>
          </w:p>
        </w:tc>
        <w:tc>
          <w:tcPr>
            <w:tcW w:w="4421" w:type="dxa"/>
            <w:tcMar>
              <w:top w:w="100" w:type="dxa"/>
              <w:left w:w="140" w:type="dxa"/>
              <w:bottom w:w="100" w:type="dxa"/>
              <w:right w:w="140" w:type="dxa"/>
            </w:tcMar>
          </w:tcPr>
          <w:p w14:paraId="2F97FB73">
            <w:pPr>
              <w:spacing w:before="0" w:after="0"/>
            </w:pPr>
            <w:r>
              <w:rPr>
                <w:rFonts w:ascii="微软雅黑" w:hAnsi="微软雅黑" w:eastAsia="微软雅黑"/>
              </w:rPr>
              <w:t>策略应为“全员通识改版底座 + 年龄/经验分层文案触达”，切忌机械打标签。</w:t>
            </w:r>
          </w:p>
        </w:tc>
      </w:tr>
    </w:tbl>
    <w:p w14:paraId="1DF610A7"/>
    <w:p w14:paraId="29192425">
      <w:pPr>
        <w:keepNext/>
        <w:spacing w:before="280" w:after="120"/>
      </w:pPr>
      <w:r>
        <w:rPr>
          <w:rFonts w:ascii="微软雅黑" w:hAnsi="微软雅黑" w:eastAsia="微软雅黑"/>
          <w:b/>
          <w:color w:val="2E6B9E"/>
          <w:sz w:val="25"/>
        </w:rPr>
        <w:t>优先推进的三步走方案</w:t>
      </w:r>
    </w:p>
    <w:p w14:paraId="18BE96CB">
      <w:r>
        <w:t>结合本次调查对买前、买中、买后全流程痛点的梳理，建议管理层按以下优先级节奏落地优化：</w:t>
      </w:r>
    </w:p>
    <w:p w14:paraId="4AF83BAC">
      <w:pPr>
        <w:spacing w:after="80"/>
        <w:ind w:left="288"/>
      </w:pPr>
      <w:r>
        <w:rPr>
          <w:b/>
          <w:color w:val="1B365D"/>
        </w:rPr>
        <w:t>• 第一步：重构购买前入口（改买前）：</w:t>
      </w:r>
      <w:r>
        <w:t>重写购买前的分类引导与风险边界说明，用一句话搞定品类匹配，消除 71% 投资者感到信息混乱的第一门槛。</w:t>
      </w:r>
    </w:p>
    <w:p w14:paraId="5BE6C722">
      <w:pPr>
        <w:spacing w:after="80"/>
        <w:ind w:left="288"/>
      </w:pPr>
      <w:r>
        <w:rPr>
          <w:b/>
          <w:color w:val="1B365D"/>
        </w:rPr>
        <w:t>• 第二步：建立持仓期入口（补持中）：</w:t>
      </w:r>
      <w:r>
        <w:t>在 APP 持仓详情页增加常驻的“当前配置、未来变化、调仓原因”查看模块，解决 59.5% 投资者的信息查看断档。</w:t>
      </w:r>
    </w:p>
    <w:p w14:paraId="76261163">
      <w:pPr>
        <w:spacing w:after="80"/>
        <w:ind w:left="288"/>
      </w:pPr>
      <w:r>
        <w:rPr>
          <w:b/>
          <w:color w:val="1B365D"/>
        </w:rPr>
        <w:t>• 第三步：实施场景化触达（做陪伴）：</w:t>
      </w:r>
      <w:r>
        <w:t>围绕“首次购买后、配置自动调整时、市场明显下跌时”三大关键节点，推送通俗化的陪伴卡片与归因分析。</w:t>
      </w:r>
    </w:p>
    <w:p w14:paraId="04102DB0">
      <w:pPr>
        <w:rPr>
          <w:rFonts w:ascii="Arial" w:hAnsi="Arial" w:eastAsia="微软雅黑"/>
          <w:b/>
          <w:i w:val="0"/>
          <w:color w:val="183B56"/>
          <w:sz w:val="32"/>
        </w:rPr>
      </w:pPr>
    </w:p>
    <w:p w14:paraId="659C3FC7">
      <w:pPr>
        <w:rPr>
          <w:rFonts w:ascii="Arial" w:hAnsi="Arial" w:eastAsia="微软雅黑"/>
          <w:b/>
          <w:i w:val="0"/>
          <w:color w:val="183B56"/>
          <w:sz w:val="32"/>
        </w:rPr>
      </w:pPr>
      <w:r>
        <w:rPr>
          <w:rFonts w:ascii="Arial" w:hAnsi="Arial" w:eastAsia="微软雅黑"/>
          <w:b/>
          <w:i w:val="0"/>
          <w:color w:val="183B56"/>
          <w:sz w:val="32"/>
        </w:rPr>
        <w:br w:type="page"/>
      </w:r>
    </w:p>
    <w:p w14:paraId="421F0C21">
      <w:pPr>
        <w:pStyle w:val="3"/>
        <w:keepNext/>
        <w:keepLines w:val="0"/>
        <w:pBdr>
          <w:bottom w:val="single" w:color="B7791F" w:sz="8" w:space="5"/>
        </w:pBdr>
        <w:spacing w:before="280" w:after="140" w:line="252" w:lineRule="auto"/>
      </w:pPr>
      <w:r>
        <w:rPr>
          <w:rFonts w:ascii="Arial" w:hAnsi="Arial" w:eastAsia="微软雅黑"/>
          <w:b/>
          <w:i w:val="0"/>
          <w:color w:val="183B56"/>
          <w:sz w:val="32"/>
        </w:rPr>
        <w:t>目录</w:t>
      </w:r>
    </w:p>
    <w:tbl>
      <w:tblPr>
        <w:tblStyle w:val="32"/>
        <w:tblW w:w="9411" w:type="dxa"/>
        <w:jc w:val="center"/>
        <w:tblLayout w:type="fixed"/>
        <w:tblCellMar>
          <w:top w:w="0" w:type="dxa"/>
          <w:left w:w="108" w:type="dxa"/>
          <w:bottom w:w="0" w:type="dxa"/>
          <w:right w:w="108" w:type="dxa"/>
        </w:tblCellMar>
      </w:tblPr>
      <w:tblGrid>
        <w:gridCol w:w="850"/>
        <w:gridCol w:w="2835"/>
        <w:gridCol w:w="5726"/>
      </w:tblGrid>
      <w:tr w14:paraId="55FB7891">
        <w:tblPrEx>
          <w:tblCellMar>
            <w:top w:w="0" w:type="dxa"/>
            <w:left w:w="108" w:type="dxa"/>
            <w:bottom w:w="0" w:type="dxa"/>
            <w:right w:w="108" w:type="dxa"/>
          </w:tblCellMar>
        </w:tblPrEx>
        <w:trPr>
          <w:cantSplit/>
          <w:tblHeader/>
          <w:jc w:val="center"/>
        </w:trPr>
        <w:tc>
          <w:tcPr>
            <w:tcW w:w="850"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43215A4D">
            <w:pPr>
              <w:keepNext w:val="0"/>
              <w:keepLines w:val="0"/>
              <w:spacing w:before="0" w:after="0" w:line="276" w:lineRule="auto"/>
              <w:jc w:val="center"/>
            </w:pPr>
            <w:r>
              <w:rPr>
                <w:rFonts w:ascii="Arial" w:hAnsi="Arial" w:eastAsia="微软雅黑"/>
                <w:b/>
                <w:i w:val="0"/>
                <w:color w:val="FFFFFF"/>
                <w:sz w:val="17"/>
              </w:rPr>
              <w:t>章节</w:t>
            </w:r>
          </w:p>
        </w:tc>
        <w:tc>
          <w:tcPr>
            <w:tcW w:w="2835"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4AC94705">
            <w:pPr>
              <w:keepNext w:val="0"/>
              <w:keepLines w:val="0"/>
              <w:spacing w:before="0" w:after="0" w:line="276" w:lineRule="auto"/>
              <w:jc w:val="center"/>
            </w:pPr>
            <w:r>
              <w:rPr>
                <w:rFonts w:ascii="Arial" w:hAnsi="Arial" w:eastAsia="微软雅黑"/>
                <w:b/>
                <w:i w:val="0"/>
                <w:color w:val="FFFFFF"/>
                <w:sz w:val="17"/>
              </w:rPr>
              <w:t>内容</w:t>
            </w:r>
          </w:p>
        </w:tc>
        <w:tc>
          <w:tcPr>
            <w:tcW w:w="5726"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4AF3CC06">
            <w:pPr>
              <w:keepNext w:val="0"/>
              <w:keepLines w:val="0"/>
              <w:spacing w:before="0" w:after="0" w:line="276" w:lineRule="auto"/>
              <w:jc w:val="center"/>
            </w:pPr>
            <w:r>
              <w:rPr>
                <w:rFonts w:ascii="Arial" w:hAnsi="Arial" w:eastAsia="微软雅黑"/>
                <w:b/>
                <w:i w:val="0"/>
                <w:color w:val="FFFFFF"/>
                <w:sz w:val="17"/>
              </w:rPr>
              <w:t>读者会看到什么</w:t>
            </w:r>
          </w:p>
        </w:tc>
      </w:tr>
      <w:tr w14:paraId="4DEE769C">
        <w:tblPrEx>
          <w:tblCellMar>
            <w:top w:w="0" w:type="dxa"/>
            <w:left w:w="108" w:type="dxa"/>
            <w:bottom w:w="0" w:type="dxa"/>
            <w:right w:w="108" w:type="dxa"/>
          </w:tblCellMar>
        </w:tblPrEx>
        <w:trPr>
          <w:cantSplit/>
          <w:jc w:val="center"/>
        </w:trPr>
        <w:tc>
          <w:tcPr>
            <w:tcW w:w="850"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489DBDA2">
            <w:pPr>
              <w:keepNext w:val="0"/>
              <w:keepLines w:val="0"/>
              <w:spacing w:before="0" w:after="0" w:line="283" w:lineRule="auto"/>
              <w:jc w:val="center"/>
            </w:pPr>
            <w:r>
              <w:rPr>
                <w:rFonts w:ascii="Arial" w:hAnsi="Arial" w:eastAsia="微软雅黑"/>
                <w:b/>
                <w:i w:val="0"/>
                <w:color w:val="20313F"/>
                <w:sz w:val="17"/>
              </w:rPr>
              <w:t>总览</w:t>
            </w:r>
          </w:p>
        </w:tc>
        <w:tc>
          <w:tcPr>
            <w:tcW w:w="283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55642645">
            <w:pPr>
              <w:keepNext w:val="0"/>
              <w:keepLines w:val="0"/>
              <w:spacing w:before="0" w:after="0" w:line="283" w:lineRule="auto"/>
              <w:jc w:val="left"/>
            </w:pPr>
            <w:r>
              <w:rPr>
                <w:rFonts w:ascii="Arial" w:hAnsi="Arial" w:eastAsia="微软雅黑"/>
                <w:b w:val="0"/>
                <w:i w:val="0"/>
                <w:color w:val="20313F"/>
                <w:sz w:val="17"/>
              </w:rPr>
              <w:t>十项结论与业务启示</w:t>
            </w:r>
          </w:p>
        </w:tc>
        <w:tc>
          <w:tcPr>
            <w:tcW w:w="5726"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46BD0570">
            <w:pPr>
              <w:keepNext w:val="0"/>
              <w:keepLines w:val="0"/>
              <w:spacing w:before="0" w:after="0" w:line="283" w:lineRule="auto"/>
              <w:jc w:val="left"/>
            </w:pPr>
            <w:r>
              <w:rPr>
                <w:rFonts w:ascii="Arial" w:hAnsi="Arial" w:eastAsia="微软雅黑"/>
                <w:b w:val="0"/>
                <w:i w:val="0"/>
                <w:color w:val="20313F"/>
                <w:sz w:val="17"/>
              </w:rPr>
              <w:t>开宗明义了解发现和行动方向</w:t>
            </w:r>
          </w:p>
        </w:tc>
      </w:tr>
      <w:tr w14:paraId="7818EEEB">
        <w:tblPrEx>
          <w:tblCellMar>
            <w:top w:w="0" w:type="dxa"/>
            <w:left w:w="108" w:type="dxa"/>
            <w:bottom w:w="0" w:type="dxa"/>
            <w:right w:w="108" w:type="dxa"/>
          </w:tblCellMar>
        </w:tblPrEx>
        <w:trPr>
          <w:cantSplit/>
          <w:jc w:val="center"/>
        </w:trPr>
        <w:tc>
          <w:tcPr>
            <w:tcW w:w="850"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3F86FD9C">
            <w:pPr>
              <w:keepNext w:val="0"/>
              <w:keepLines w:val="0"/>
              <w:spacing w:before="0" w:after="0" w:line="283" w:lineRule="auto"/>
              <w:jc w:val="center"/>
            </w:pPr>
            <w:r>
              <w:rPr>
                <w:rFonts w:ascii="Arial" w:hAnsi="Arial" w:eastAsia="微软雅黑"/>
                <w:b/>
                <w:i w:val="0"/>
                <w:color w:val="20313F"/>
                <w:sz w:val="17"/>
              </w:rPr>
              <w:t>01</w:t>
            </w:r>
          </w:p>
        </w:tc>
        <w:tc>
          <w:tcPr>
            <w:tcW w:w="2835"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3B48A266">
            <w:pPr>
              <w:keepNext w:val="0"/>
              <w:keepLines w:val="0"/>
              <w:spacing w:before="0" w:after="0" w:line="283" w:lineRule="auto"/>
              <w:jc w:val="left"/>
            </w:pPr>
            <w:r>
              <w:rPr>
                <w:rFonts w:ascii="Arial" w:hAnsi="Arial" w:eastAsia="微软雅黑"/>
                <w:b w:val="0"/>
                <w:i w:val="0"/>
                <w:color w:val="20313F"/>
                <w:sz w:val="17"/>
              </w:rPr>
              <w:t>研究目的与方法</w:t>
            </w:r>
          </w:p>
        </w:tc>
        <w:tc>
          <w:tcPr>
            <w:tcW w:w="5726"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6AA39D74">
            <w:pPr>
              <w:keepNext w:val="0"/>
              <w:keepLines w:val="0"/>
              <w:spacing w:before="0" w:after="0" w:line="283" w:lineRule="auto"/>
              <w:jc w:val="left"/>
            </w:pPr>
            <w:r>
              <w:rPr>
                <w:rFonts w:ascii="Arial" w:hAnsi="Arial" w:eastAsia="微软雅黑"/>
                <w:b w:val="0"/>
                <w:i w:val="0"/>
                <w:color w:val="20313F"/>
                <w:sz w:val="17"/>
              </w:rPr>
              <w:t>为什么研究、研究了谁、怎样解释数据</w:t>
            </w:r>
          </w:p>
        </w:tc>
      </w:tr>
      <w:tr w14:paraId="01142C56">
        <w:tblPrEx>
          <w:tblCellMar>
            <w:top w:w="0" w:type="dxa"/>
            <w:left w:w="108" w:type="dxa"/>
            <w:bottom w:w="0" w:type="dxa"/>
            <w:right w:w="108" w:type="dxa"/>
          </w:tblCellMar>
        </w:tblPrEx>
        <w:trPr>
          <w:cantSplit/>
          <w:jc w:val="center"/>
        </w:trPr>
        <w:tc>
          <w:tcPr>
            <w:tcW w:w="850"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35113343">
            <w:pPr>
              <w:keepNext w:val="0"/>
              <w:keepLines w:val="0"/>
              <w:spacing w:before="0" w:after="0" w:line="283" w:lineRule="auto"/>
              <w:jc w:val="center"/>
            </w:pPr>
            <w:r>
              <w:rPr>
                <w:rFonts w:ascii="Arial" w:hAnsi="Arial" w:eastAsia="微软雅黑"/>
                <w:b/>
                <w:i w:val="0"/>
                <w:color w:val="20313F"/>
                <w:sz w:val="17"/>
              </w:rPr>
              <w:t>02</w:t>
            </w:r>
          </w:p>
        </w:tc>
        <w:tc>
          <w:tcPr>
            <w:tcW w:w="283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2ABA8D75">
            <w:pPr>
              <w:keepNext w:val="0"/>
              <w:keepLines w:val="0"/>
              <w:spacing w:before="0" w:after="0" w:line="283" w:lineRule="auto"/>
              <w:jc w:val="left"/>
            </w:pPr>
            <w:r>
              <w:rPr>
                <w:rFonts w:ascii="Arial" w:hAnsi="Arial" w:eastAsia="微软雅黑"/>
                <w:b w:val="0"/>
                <w:i w:val="0"/>
                <w:color w:val="20313F"/>
                <w:sz w:val="17"/>
              </w:rPr>
              <w:t>受访者画像</w:t>
            </w:r>
          </w:p>
        </w:tc>
        <w:tc>
          <w:tcPr>
            <w:tcW w:w="5726"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2758C0BF">
            <w:pPr>
              <w:keepNext w:val="0"/>
              <w:keepLines w:val="0"/>
              <w:spacing w:before="0" w:after="0" w:line="283" w:lineRule="auto"/>
              <w:jc w:val="left"/>
            </w:pPr>
            <w:r>
              <w:rPr>
                <w:rFonts w:ascii="Arial" w:hAnsi="Arial" w:eastAsia="微软雅黑"/>
                <w:b w:val="0"/>
                <w:i w:val="0"/>
                <w:color w:val="20313F"/>
                <w:sz w:val="17"/>
              </w:rPr>
              <w:t>年龄、经验、持有状态、账户和画像缺口</w:t>
            </w:r>
          </w:p>
        </w:tc>
      </w:tr>
      <w:tr w14:paraId="08FAFEB6">
        <w:tblPrEx>
          <w:tblCellMar>
            <w:top w:w="0" w:type="dxa"/>
            <w:left w:w="108" w:type="dxa"/>
            <w:bottom w:w="0" w:type="dxa"/>
            <w:right w:w="108" w:type="dxa"/>
          </w:tblCellMar>
        </w:tblPrEx>
        <w:trPr>
          <w:cantSplit/>
          <w:jc w:val="center"/>
        </w:trPr>
        <w:tc>
          <w:tcPr>
            <w:tcW w:w="850"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5AD801DC">
            <w:pPr>
              <w:keepNext w:val="0"/>
              <w:keepLines w:val="0"/>
              <w:spacing w:before="0" w:after="0" w:line="283" w:lineRule="auto"/>
              <w:jc w:val="center"/>
            </w:pPr>
            <w:r>
              <w:rPr>
                <w:rFonts w:ascii="Arial" w:hAnsi="Arial" w:eastAsia="微软雅黑"/>
                <w:b/>
                <w:i w:val="0"/>
                <w:color w:val="20313F"/>
                <w:sz w:val="17"/>
              </w:rPr>
              <w:t>03</w:t>
            </w:r>
          </w:p>
        </w:tc>
        <w:tc>
          <w:tcPr>
            <w:tcW w:w="2835"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6A48933F">
            <w:pPr>
              <w:keepNext w:val="0"/>
              <w:keepLines w:val="0"/>
              <w:spacing w:before="0" w:after="0" w:line="283" w:lineRule="auto"/>
              <w:jc w:val="left"/>
            </w:pPr>
            <w:r>
              <w:rPr>
                <w:rFonts w:ascii="Arial" w:hAnsi="Arial" w:eastAsia="微软雅黑"/>
                <w:b w:val="0"/>
                <w:i w:val="0"/>
                <w:color w:val="20313F"/>
                <w:sz w:val="17"/>
              </w:rPr>
              <w:t>产品认知</w:t>
            </w:r>
          </w:p>
        </w:tc>
        <w:tc>
          <w:tcPr>
            <w:tcW w:w="5726"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0777961D">
            <w:pPr>
              <w:keepNext w:val="0"/>
              <w:keepLines w:val="0"/>
              <w:spacing w:before="0" w:after="0" w:line="283" w:lineRule="auto"/>
              <w:jc w:val="left"/>
            </w:pPr>
            <w:r>
              <w:rPr>
                <w:rFonts w:ascii="Arial" w:hAnsi="Arial" w:eastAsia="微软雅黑"/>
                <w:b w:val="0"/>
                <w:i w:val="0"/>
                <w:color w:val="20313F"/>
                <w:sz w:val="17"/>
              </w:rPr>
              <w:t>四道知识题到底测了什么、用户哪里容易断档</w:t>
            </w:r>
          </w:p>
        </w:tc>
      </w:tr>
      <w:tr w14:paraId="53E177E7">
        <w:tblPrEx>
          <w:tblCellMar>
            <w:top w:w="0" w:type="dxa"/>
            <w:left w:w="108" w:type="dxa"/>
            <w:bottom w:w="0" w:type="dxa"/>
            <w:right w:w="108" w:type="dxa"/>
          </w:tblCellMar>
        </w:tblPrEx>
        <w:trPr>
          <w:cantSplit/>
          <w:jc w:val="center"/>
        </w:trPr>
        <w:tc>
          <w:tcPr>
            <w:tcW w:w="850"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2A86216B">
            <w:pPr>
              <w:keepNext w:val="0"/>
              <w:keepLines w:val="0"/>
              <w:spacing w:before="0" w:after="0" w:line="283" w:lineRule="auto"/>
              <w:jc w:val="center"/>
            </w:pPr>
            <w:r>
              <w:rPr>
                <w:rFonts w:ascii="Arial" w:hAnsi="Arial" w:eastAsia="微软雅黑"/>
                <w:b/>
                <w:i w:val="0"/>
                <w:color w:val="20313F"/>
                <w:sz w:val="17"/>
              </w:rPr>
              <w:t>04</w:t>
            </w:r>
          </w:p>
        </w:tc>
        <w:tc>
          <w:tcPr>
            <w:tcW w:w="283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210E47A5">
            <w:pPr>
              <w:keepNext w:val="0"/>
              <w:keepLines w:val="0"/>
              <w:spacing w:before="0" w:after="0" w:line="283" w:lineRule="auto"/>
              <w:jc w:val="left"/>
            </w:pPr>
            <w:r>
              <w:rPr>
                <w:rFonts w:ascii="Arial" w:hAnsi="Arial" w:eastAsia="微软雅黑"/>
                <w:b w:val="0"/>
                <w:i w:val="0"/>
                <w:color w:val="20313F"/>
                <w:sz w:val="17"/>
              </w:rPr>
              <w:t>购买决策</w:t>
            </w:r>
          </w:p>
        </w:tc>
        <w:tc>
          <w:tcPr>
            <w:tcW w:w="5726"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067FB17F">
            <w:pPr>
              <w:keepNext w:val="0"/>
              <w:keepLines w:val="0"/>
              <w:spacing w:before="0" w:after="0" w:line="283" w:lineRule="auto"/>
              <w:jc w:val="left"/>
            </w:pPr>
            <w:r>
              <w:rPr>
                <w:rFonts w:ascii="Arial" w:hAnsi="Arial" w:eastAsia="微软雅黑"/>
                <w:b w:val="0"/>
                <w:i w:val="0"/>
                <w:color w:val="20313F"/>
                <w:sz w:val="17"/>
              </w:rPr>
              <w:t>看过、比较过、最终影响最大的因素有何不同</w:t>
            </w:r>
          </w:p>
        </w:tc>
      </w:tr>
      <w:tr w14:paraId="56BD2DC1">
        <w:tblPrEx>
          <w:tblCellMar>
            <w:top w:w="0" w:type="dxa"/>
            <w:left w:w="108" w:type="dxa"/>
            <w:bottom w:w="0" w:type="dxa"/>
            <w:right w:w="108" w:type="dxa"/>
          </w:tblCellMar>
        </w:tblPrEx>
        <w:trPr>
          <w:cantSplit/>
          <w:jc w:val="center"/>
        </w:trPr>
        <w:tc>
          <w:tcPr>
            <w:tcW w:w="850"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0681251E">
            <w:pPr>
              <w:keepNext w:val="0"/>
              <w:keepLines w:val="0"/>
              <w:spacing w:before="0" w:after="0" w:line="283" w:lineRule="auto"/>
              <w:jc w:val="center"/>
            </w:pPr>
            <w:r>
              <w:rPr>
                <w:rFonts w:ascii="Arial" w:hAnsi="Arial" w:eastAsia="微软雅黑"/>
                <w:b/>
                <w:i w:val="0"/>
                <w:color w:val="20313F"/>
                <w:sz w:val="17"/>
              </w:rPr>
              <w:t>05</w:t>
            </w:r>
          </w:p>
        </w:tc>
        <w:tc>
          <w:tcPr>
            <w:tcW w:w="2835"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70AF5296">
            <w:pPr>
              <w:keepNext w:val="0"/>
              <w:keepLines w:val="0"/>
              <w:spacing w:before="0" w:after="0" w:line="283" w:lineRule="auto"/>
              <w:jc w:val="left"/>
            </w:pPr>
            <w:r>
              <w:rPr>
                <w:rFonts w:ascii="Arial" w:hAnsi="Arial" w:eastAsia="微软雅黑"/>
                <w:b w:val="0"/>
                <w:i w:val="0"/>
                <w:color w:val="20313F"/>
                <w:sz w:val="17"/>
              </w:rPr>
              <w:t>下滑曲线与持有期</w:t>
            </w:r>
          </w:p>
        </w:tc>
        <w:tc>
          <w:tcPr>
            <w:tcW w:w="5726"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73BDB276">
            <w:pPr>
              <w:keepNext w:val="0"/>
              <w:keepLines w:val="0"/>
              <w:spacing w:before="0" w:after="0" w:line="283" w:lineRule="auto"/>
              <w:jc w:val="left"/>
            </w:pPr>
            <w:r>
              <w:rPr>
                <w:rFonts w:ascii="Arial" w:hAnsi="Arial" w:eastAsia="微软雅黑"/>
                <w:b w:val="0"/>
                <w:i w:val="0"/>
                <w:color w:val="20313F"/>
                <w:sz w:val="17"/>
              </w:rPr>
              <w:t>知晓和使用的差距、信息入口和波动反应</w:t>
            </w:r>
          </w:p>
        </w:tc>
      </w:tr>
      <w:tr w14:paraId="42925B85">
        <w:tblPrEx>
          <w:tblCellMar>
            <w:top w:w="0" w:type="dxa"/>
            <w:left w:w="108" w:type="dxa"/>
            <w:bottom w:w="0" w:type="dxa"/>
            <w:right w:w="108" w:type="dxa"/>
          </w:tblCellMar>
        </w:tblPrEx>
        <w:trPr>
          <w:cantSplit/>
          <w:jc w:val="center"/>
        </w:trPr>
        <w:tc>
          <w:tcPr>
            <w:tcW w:w="850"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5CF350AE">
            <w:pPr>
              <w:keepNext w:val="0"/>
              <w:keepLines w:val="0"/>
              <w:spacing w:before="0" w:after="0" w:line="283" w:lineRule="auto"/>
              <w:jc w:val="center"/>
            </w:pPr>
            <w:r>
              <w:rPr>
                <w:rFonts w:ascii="Arial" w:hAnsi="Arial" w:eastAsia="微软雅黑"/>
                <w:b/>
                <w:i w:val="0"/>
                <w:color w:val="20313F"/>
                <w:sz w:val="17"/>
              </w:rPr>
              <w:t>06</w:t>
            </w:r>
          </w:p>
        </w:tc>
        <w:tc>
          <w:tcPr>
            <w:tcW w:w="283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33DB6C6">
            <w:pPr>
              <w:keepNext w:val="0"/>
              <w:keepLines w:val="0"/>
              <w:spacing w:before="0" w:after="0" w:line="283" w:lineRule="auto"/>
              <w:jc w:val="left"/>
            </w:pPr>
            <w:r>
              <w:rPr>
                <w:rFonts w:ascii="Arial" w:hAnsi="Arial" w:eastAsia="微软雅黑"/>
                <w:b w:val="0"/>
                <w:i w:val="0"/>
                <w:color w:val="20313F"/>
                <w:sz w:val="17"/>
              </w:rPr>
              <w:t>人群对比</w:t>
            </w:r>
          </w:p>
        </w:tc>
        <w:tc>
          <w:tcPr>
            <w:tcW w:w="5726"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5809C82E">
            <w:pPr>
              <w:keepNext w:val="0"/>
              <w:keepLines w:val="0"/>
              <w:spacing w:before="0" w:after="0" w:line="283" w:lineRule="auto"/>
              <w:jc w:val="left"/>
            </w:pPr>
            <w:r>
              <w:rPr>
                <w:rFonts w:ascii="Arial" w:hAnsi="Arial" w:eastAsia="微软雅黑"/>
                <w:b w:val="0"/>
                <w:i w:val="0"/>
                <w:color w:val="20313F"/>
                <w:sz w:val="17"/>
              </w:rPr>
              <w:t>年龄、经验等群体的方向差异及显著性判断</w:t>
            </w:r>
          </w:p>
        </w:tc>
      </w:tr>
      <w:tr w14:paraId="5DC906AD">
        <w:tblPrEx>
          <w:tblCellMar>
            <w:top w:w="0" w:type="dxa"/>
            <w:left w:w="108" w:type="dxa"/>
            <w:bottom w:w="0" w:type="dxa"/>
            <w:right w:w="108" w:type="dxa"/>
          </w:tblCellMar>
        </w:tblPrEx>
        <w:trPr>
          <w:cantSplit/>
          <w:jc w:val="center"/>
        </w:trPr>
        <w:tc>
          <w:tcPr>
            <w:tcW w:w="850"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7DE98962">
            <w:pPr>
              <w:keepNext w:val="0"/>
              <w:keepLines w:val="0"/>
              <w:spacing w:before="0" w:after="0" w:line="283" w:lineRule="auto"/>
              <w:jc w:val="center"/>
            </w:pPr>
            <w:r>
              <w:rPr>
                <w:rFonts w:ascii="Arial" w:hAnsi="Arial" w:eastAsia="微软雅黑"/>
                <w:b/>
                <w:i w:val="0"/>
                <w:color w:val="20313F"/>
                <w:sz w:val="17"/>
              </w:rPr>
              <w:t>07</w:t>
            </w:r>
          </w:p>
        </w:tc>
        <w:tc>
          <w:tcPr>
            <w:tcW w:w="2835"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58411283">
            <w:pPr>
              <w:keepNext w:val="0"/>
              <w:keepLines w:val="0"/>
              <w:spacing w:before="0" w:after="0" w:line="283" w:lineRule="auto"/>
              <w:jc w:val="left"/>
            </w:pPr>
            <w:r>
              <w:rPr>
                <w:rFonts w:ascii="Arial" w:hAnsi="Arial" w:eastAsia="微软雅黑"/>
                <w:b w:val="0"/>
                <w:i w:val="0"/>
                <w:color w:val="20313F"/>
                <w:sz w:val="17"/>
              </w:rPr>
              <w:t>投资者教育建议</w:t>
            </w:r>
          </w:p>
        </w:tc>
        <w:tc>
          <w:tcPr>
            <w:tcW w:w="5726"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3B03504B">
            <w:pPr>
              <w:keepNext w:val="0"/>
              <w:keepLines w:val="0"/>
              <w:spacing w:before="0" w:after="0" w:line="283" w:lineRule="auto"/>
              <w:jc w:val="left"/>
            </w:pPr>
            <w:r>
              <w:rPr>
                <w:rFonts w:ascii="Arial" w:hAnsi="Arial" w:eastAsia="微软雅黑"/>
                <w:b w:val="0"/>
                <w:i w:val="0"/>
                <w:color w:val="20313F"/>
                <w:sz w:val="17"/>
              </w:rPr>
              <w:t>内容、形式、时点和 IMA 延伸入口</w:t>
            </w:r>
          </w:p>
        </w:tc>
      </w:tr>
      <w:tr w14:paraId="765E60CA">
        <w:tblPrEx>
          <w:tblCellMar>
            <w:top w:w="0" w:type="dxa"/>
            <w:left w:w="108" w:type="dxa"/>
            <w:bottom w:w="0" w:type="dxa"/>
            <w:right w:w="108" w:type="dxa"/>
          </w:tblCellMar>
        </w:tblPrEx>
        <w:trPr>
          <w:cantSplit/>
          <w:jc w:val="center"/>
        </w:trPr>
        <w:tc>
          <w:tcPr>
            <w:tcW w:w="850"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472F885F">
            <w:pPr>
              <w:keepNext w:val="0"/>
              <w:keepLines w:val="0"/>
              <w:spacing w:before="0" w:after="0" w:line="283" w:lineRule="auto"/>
              <w:jc w:val="center"/>
            </w:pPr>
            <w:r>
              <w:rPr>
                <w:rFonts w:ascii="Arial" w:hAnsi="Arial" w:eastAsia="微软雅黑"/>
                <w:b/>
                <w:i w:val="0"/>
                <w:color w:val="20313F"/>
                <w:sz w:val="17"/>
              </w:rPr>
              <w:t>08</w:t>
            </w:r>
          </w:p>
        </w:tc>
        <w:tc>
          <w:tcPr>
            <w:tcW w:w="283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6D7CA4B8">
            <w:pPr>
              <w:keepNext w:val="0"/>
              <w:keepLines w:val="0"/>
              <w:spacing w:before="0" w:after="0" w:line="283" w:lineRule="auto"/>
              <w:jc w:val="left"/>
            </w:pPr>
            <w:r>
              <w:rPr>
                <w:rFonts w:ascii="Arial" w:hAnsi="Arial" w:eastAsia="微软雅黑"/>
                <w:b w:val="0"/>
                <w:i w:val="0"/>
                <w:color w:val="20313F"/>
                <w:sz w:val="17"/>
              </w:rPr>
              <w:t>行动方案</w:t>
            </w:r>
          </w:p>
        </w:tc>
        <w:tc>
          <w:tcPr>
            <w:tcW w:w="5726"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2E7DAAFD">
            <w:pPr>
              <w:keepNext w:val="0"/>
              <w:keepLines w:val="0"/>
              <w:spacing w:before="0" w:after="0" w:line="283" w:lineRule="auto"/>
              <w:jc w:val="left"/>
            </w:pPr>
            <w:r>
              <w:rPr>
                <w:rFonts w:ascii="Arial" w:hAnsi="Arial" w:eastAsia="微软雅黑"/>
                <w:b w:val="0"/>
                <w:i w:val="0"/>
                <w:color w:val="20313F"/>
                <w:sz w:val="17"/>
              </w:rPr>
              <w:t>购买前、持有期、波动期的具体改进建议</w:t>
            </w:r>
          </w:p>
        </w:tc>
      </w:tr>
      <w:tr w14:paraId="0B6C7689">
        <w:tblPrEx>
          <w:tblCellMar>
            <w:top w:w="0" w:type="dxa"/>
            <w:left w:w="108" w:type="dxa"/>
            <w:bottom w:w="0" w:type="dxa"/>
            <w:right w:w="108" w:type="dxa"/>
          </w:tblCellMar>
        </w:tblPrEx>
        <w:trPr>
          <w:cantSplit/>
          <w:jc w:val="center"/>
        </w:trPr>
        <w:tc>
          <w:tcPr>
            <w:tcW w:w="850"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2B3B1B52">
            <w:pPr>
              <w:keepNext w:val="0"/>
              <w:keepLines w:val="0"/>
              <w:spacing w:before="0" w:after="0" w:line="283" w:lineRule="auto"/>
              <w:jc w:val="center"/>
            </w:pPr>
            <w:r>
              <w:rPr>
                <w:rFonts w:ascii="Arial" w:hAnsi="Arial" w:eastAsia="微软雅黑"/>
                <w:b/>
                <w:i w:val="0"/>
                <w:color w:val="20313F"/>
                <w:sz w:val="17"/>
              </w:rPr>
              <w:t>附录</w:t>
            </w:r>
          </w:p>
        </w:tc>
        <w:tc>
          <w:tcPr>
            <w:tcW w:w="2835"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3E902CA4">
            <w:pPr>
              <w:keepNext w:val="0"/>
              <w:keepLines w:val="0"/>
              <w:spacing w:before="0" w:after="0" w:line="283" w:lineRule="auto"/>
              <w:jc w:val="left"/>
            </w:pPr>
            <w:r>
              <w:rPr>
                <w:rFonts w:ascii="Arial" w:hAnsi="Arial" w:eastAsia="微软雅黑"/>
                <w:b w:val="0"/>
                <w:i w:val="0"/>
                <w:color w:val="20313F"/>
                <w:sz w:val="17"/>
              </w:rPr>
              <w:t>数据质量与口径</w:t>
            </w:r>
          </w:p>
        </w:tc>
        <w:tc>
          <w:tcPr>
            <w:tcW w:w="5726"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5E2D3932">
            <w:pPr>
              <w:keepNext w:val="0"/>
              <w:keepLines w:val="0"/>
              <w:spacing w:before="0" w:after="0" w:line="283" w:lineRule="auto"/>
              <w:jc w:val="left"/>
            </w:pPr>
            <w:r>
              <w:rPr>
                <w:rFonts w:ascii="Arial" w:hAnsi="Arial" w:eastAsia="微软雅黑"/>
                <w:b w:val="0"/>
                <w:i w:val="0"/>
                <w:color w:val="20313F"/>
                <w:sz w:val="17"/>
              </w:rPr>
              <w:t>有效性、统计方法、题目定义和研究边界</w:t>
            </w:r>
          </w:p>
        </w:tc>
      </w:tr>
    </w:tbl>
    <w:p w14:paraId="138D1275">
      <w:pPr>
        <w:spacing w:after="20"/>
      </w:pPr>
    </w:p>
    <w:p w14:paraId="49146312">
      <w:r>
        <w:br w:type="page"/>
      </w:r>
    </w:p>
    <w:p w14:paraId="1A0E9B48">
      <w:pPr>
        <w:pStyle w:val="3"/>
        <w:keepNext/>
        <w:keepLines w:val="0"/>
        <w:pBdr>
          <w:bottom w:val="single" w:color="B7791F" w:sz="8" w:space="5"/>
        </w:pBdr>
        <w:spacing w:before="280" w:after="140" w:line="252" w:lineRule="auto"/>
      </w:pPr>
      <w:r>
        <w:rPr>
          <w:rFonts w:ascii="Arial" w:hAnsi="Arial" w:eastAsia="微软雅黑"/>
          <w:b/>
          <w:i w:val="0"/>
          <w:color w:val="183B56"/>
          <w:sz w:val="32"/>
        </w:rPr>
        <w:t>01｜研究目的与方法</w:t>
      </w:r>
    </w:p>
    <w:p w14:paraId="4E76D4B5">
      <w:pPr>
        <w:pStyle w:val="4"/>
        <w:keepNext/>
        <w:keepLines w:val="0"/>
        <w:spacing w:before="160" w:after="80" w:line="252" w:lineRule="auto"/>
      </w:pPr>
      <w:r>
        <w:rPr>
          <w:rFonts w:ascii="Arial" w:hAnsi="Arial" w:eastAsia="微软雅黑"/>
          <w:b/>
          <w:i w:val="0"/>
          <w:color w:val="2878A6"/>
          <w:sz w:val="25"/>
        </w:rPr>
        <w:t>1.1 为什么要做这项研究</w:t>
      </w:r>
    </w:p>
    <w:p w14:paraId="098CED5E">
      <w:pPr>
        <w:keepNext w:val="0"/>
        <w:keepLines w:val="0"/>
        <w:pageBreakBefore w:val="0"/>
        <w:widowControl/>
        <w:kinsoku/>
        <w:wordWrap/>
        <w:overflowPunct/>
        <w:topLinePunct w:val="0"/>
        <w:autoSpaceDE/>
        <w:autoSpaceDN/>
        <w:bidi w:val="0"/>
        <w:adjustRightInd/>
        <w:snapToGrid/>
        <w:spacing w:before="0" w:after="0" w:line="317" w:lineRule="auto"/>
        <w:jc w:val="both"/>
        <w:textAlignment w:val="auto"/>
      </w:pPr>
      <w:r>
        <w:rPr>
          <w:rFonts w:ascii="Arial" w:hAnsi="Arial" w:eastAsia="微软雅黑"/>
          <w:b/>
          <w:i w:val="0"/>
          <w:color w:val="183B56"/>
          <w:sz w:val="20"/>
        </w:rPr>
        <w:t>本次研究关注的不是“有没有人买”，而是购买之后是否形成了稳定的产品判断。</w:t>
      </w:r>
      <w:r>
        <w:rPr>
          <w:rFonts w:ascii="Arial" w:hAnsi="Arial" w:eastAsia="微软雅黑"/>
          <w:b w:val="0"/>
          <w:i w:val="0"/>
          <w:color w:val="20313F"/>
          <w:sz w:val="20"/>
        </w:rPr>
        <w:t>养老目标基金的选择涉及退休年份或风险水平、当前资产配置、未来配置变化以及净值波动。投资者即使已经完成购买，也可能只记住产品名称、品牌或历史表现，没有把这些信息连成完整的判断路径。</w:t>
      </w:r>
    </w:p>
    <w:p w14:paraId="48ECC7EF">
      <w:pPr>
        <w:keepNext w:val="0"/>
        <w:keepLines w:val="0"/>
        <w:spacing w:before="0" w:after="120" w:line="317" w:lineRule="auto"/>
        <w:jc w:val="both"/>
      </w:pPr>
      <w:r>
        <w:rPr>
          <w:rFonts w:ascii="Arial" w:hAnsi="Arial" w:eastAsia="微软雅黑"/>
          <w:b w:val="0"/>
          <w:i w:val="0"/>
          <w:color w:val="20313F"/>
          <w:sz w:val="20"/>
        </w:rPr>
        <w:t>因此，本报告沿着购买前、购买时和持有期三个阶段回答四个问题：投资者为什么购买；是否理解两类产品和下滑曲线；哪些信息真正进入了决策；持有过程中还缺少什么解释与支持。</w:t>
      </w:r>
    </w:p>
    <w:tbl>
      <w:tblPr>
        <w:tblStyle w:val="32"/>
        <w:tblW w:w="9411" w:type="dxa"/>
        <w:jc w:val="center"/>
        <w:tblLayout w:type="fixed"/>
        <w:tblCellMar>
          <w:top w:w="0" w:type="dxa"/>
          <w:left w:w="108" w:type="dxa"/>
          <w:bottom w:w="0" w:type="dxa"/>
          <w:right w:w="108" w:type="dxa"/>
        </w:tblCellMar>
      </w:tblPr>
      <w:tblGrid>
        <w:gridCol w:w="9411"/>
      </w:tblGrid>
      <w:tr w14:paraId="79F99B68">
        <w:tblPrEx>
          <w:tblCellMar>
            <w:top w:w="0" w:type="dxa"/>
            <w:left w:w="108" w:type="dxa"/>
            <w:bottom w:w="0" w:type="dxa"/>
            <w:right w:w="108" w:type="dxa"/>
          </w:tblCellMar>
        </w:tblPrEx>
        <w:trPr>
          <w:jc w:val="center"/>
        </w:trPr>
        <w:tc>
          <w:tcPr>
            <w:tcW w:w="9411" w:type="dxa"/>
            <w:tcBorders>
              <w:top w:val="single" w:color="2878A6" w:sz="8" w:space="0"/>
              <w:left w:val="single" w:color="2878A6" w:sz="8" w:space="0"/>
              <w:bottom w:val="single" w:color="2878A6" w:sz="8" w:space="0"/>
              <w:right w:val="single" w:color="2878A6" w:sz="8" w:space="0"/>
            </w:tcBorders>
            <w:shd w:val="clear" w:color="auto" w:fill="EEF4F6"/>
            <w:tcMar>
              <w:top w:w="140" w:type="dxa"/>
              <w:left w:w="170" w:type="dxa"/>
              <w:bottom w:w="140" w:type="dxa"/>
              <w:right w:w="170" w:type="dxa"/>
            </w:tcMar>
            <w:vAlign w:val="center"/>
          </w:tcPr>
          <w:p w14:paraId="7638A924">
            <w:pPr>
              <w:keepNext w:val="0"/>
              <w:keepLines w:val="0"/>
              <w:spacing w:before="0" w:after="0" w:line="300" w:lineRule="auto"/>
            </w:pPr>
            <w:r>
              <w:rPr>
                <w:rFonts w:ascii="Arial" w:hAnsi="Arial" w:eastAsia="微软雅黑"/>
                <w:b/>
                <w:i w:val="0"/>
                <w:color w:val="2878A6"/>
                <w:sz w:val="20"/>
              </w:rPr>
              <w:t>研究目的</w:t>
            </w:r>
            <w:r>
              <w:rPr>
                <w:rFonts w:ascii="Arial" w:hAnsi="Arial" w:eastAsia="微软雅黑"/>
                <w:b/>
                <w:i w:val="0"/>
                <w:color w:val="2878A6"/>
                <w:sz w:val="20"/>
              </w:rPr>
              <w:br w:type="textWrapping"/>
            </w:r>
            <w:r>
              <w:rPr>
                <w:rFonts w:ascii="Arial" w:hAnsi="Arial" w:eastAsia="微软雅黑"/>
                <w:b w:val="0"/>
                <w:i w:val="0"/>
                <w:color w:val="20313F"/>
                <w:sz w:val="19"/>
              </w:rPr>
              <w:t>识别购买者在产品理解、决策使用和持有期信息支持上的具体缺口，为产品页面、持有期服务和投资者教育提供改进依据。</w:t>
            </w:r>
          </w:p>
        </w:tc>
      </w:tr>
    </w:tbl>
    <w:p w14:paraId="1CBDCFA9">
      <w:pPr>
        <w:pStyle w:val="4"/>
        <w:keepNext/>
        <w:keepLines w:val="0"/>
        <w:spacing w:before="160" w:after="80" w:line="252" w:lineRule="auto"/>
      </w:pPr>
      <w:r>
        <w:rPr>
          <w:rFonts w:ascii="Arial" w:hAnsi="Arial" w:eastAsia="微软雅黑"/>
          <w:b/>
          <w:i w:val="0"/>
          <w:color w:val="2878A6"/>
          <w:sz w:val="25"/>
        </w:rPr>
        <w:t>1.2 研究对象与样本</w:t>
      </w:r>
    </w:p>
    <w:tbl>
      <w:tblPr>
        <w:tblStyle w:val="32"/>
        <w:tblW w:w="9411" w:type="dxa"/>
        <w:jc w:val="center"/>
        <w:tblLayout w:type="fixed"/>
        <w:tblCellMar>
          <w:top w:w="0" w:type="dxa"/>
          <w:left w:w="108" w:type="dxa"/>
          <w:bottom w:w="0" w:type="dxa"/>
          <w:right w:w="108" w:type="dxa"/>
        </w:tblCellMar>
      </w:tblPr>
      <w:tblGrid>
        <w:gridCol w:w="1814"/>
        <w:gridCol w:w="7597"/>
      </w:tblGrid>
      <w:tr w14:paraId="2969794A">
        <w:tblPrEx>
          <w:tblCellMar>
            <w:top w:w="0" w:type="dxa"/>
            <w:left w:w="108" w:type="dxa"/>
            <w:bottom w:w="0" w:type="dxa"/>
            <w:right w:w="108" w:type="dxa"/>
          </w:tblCellMar>
        </w:tblPrEx>
        <w:trPr>
          <w:cantSplit/>
          <w:tblHeader/>
          <w:jc w:val="center"/>
        </w:trPr>
        <w:tc>
          <w:tcPr>
            <w:tcW w:w="1814"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68BC3424">
            <w:pPr>
              <w:keepNext w:val="0"/>
              <w:keepLines w:val="0"/>
              <w:spacing w:before="0" w:after="0" w:line="276" w:lineRule="auto"/>
              <w:jc w:val="center"/>
            </w:pPr>
            <w:r>
              <w:rPr>
                <w:rFonts w:ascii="Arial" w:hAnsi="Arial" w:eastAsia="微软雅黑"/>
                <w:b/>
                <w:i w:val="0"/>
                <w:color w:val="FFFFFF"/>
                <w:sz w:val="18"/>
              </w:rPr>
              <w:t>项目</w:t>
            </w:r>
          </w:p>
        </w:tc>
        <w:tc>
          <w:tcPr>
            <w:tcW w:w="7597"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5F3143DA">
            <w:pPr>
              <w:keepNext w:val="0"/>
              <w:keepLines w:val="0"/>
              <w:spacing w:before="0" w:after="0" w:line="276" w:lineRule="auto"/>
              <w:jc w:val="center"/>
            </w:pPr>
            <w:r>
              <w:rPr>
                <w:rFonts w:ascii="Arial" w:hAnsi="Arial" w:eastAsia="微软雅黑"/>
                <w:b/>
                <w:i w:val="0"/>
                <w:color w:val="FFFFFF"/>
                <w:sz w:val="18"/>
              </w:rPr>
              <w:t>本次研究的实际口径</w:t>
            </w:r>
          </w:p>
        </w:tc>
      </w:tr>
      <w:tr w14:paraId="4E479D85">
        <w:tblPrEx>
          <w:tblCellMar>
            <w:top w:w="0" w:type="dxa"/>
            <w:left w:w="108" w:type="dxa"/>
            <w:bottom w:w="0" w:type="dxa"/>
            <w:right w:w="108" w:type="dxa"/>
          </w:tblCellMar>
        </w:tblPrEx>
        <w:trPr>
          <w:cantSplit/>
          <w:jc w:val="center"/>
        </w:trPr>
        <w:tc>
          <w:tcPr>
            <w:tcW w:w="1814"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3A7ABBF7">
            <w:pPr>
              <w:keepNext w:val="0"/>
              <w:keepLines w:val="0"/>
              <w:spacing w:before="0" w:after="0" w:line="283" w:lineRule="auto"/>
              <w:jc w:val="center"/>
            </w:pPr>
            <w:r>
              <w:rPr>
                <w:rFonts w:ascii="Arial" w:hAnsi="Arial" w:eastAsia="微软雅黑"/>
                <w:b/>
                <w:i w:val="0"/>
                <w:color w:val="20313F"/>
                <w:sz w:val="18"/>
              </w:rPr>
              <w:t>研究对象</w:t>
            </w:r>
          </w:p>
        </w:tc>
        <w:tc>
          <w:tcPr>
            <w:tcW w:w="7597"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4E5EEB1F">
            <w:pPr>
              <w:keepNext w:val="0"/>
              <w:keepLines w:val="0"/>
              <w:spacing w:before="0" w:after="0" w:line="283" w:lineRule="auto"/>
              <w:jc w:val="left"/>
            </w:pPr>
            <w:r>
              <w:rPr>
                <w:rFonts w:ascii="Arial" w:hAnsi="Arial" w:eastAsia="微软雅黑"/>
                <w:b w:val="0"/>
                <w:i w:val="0"/>
                <w:color w:val="20313F"/>
                <w:sz w:val="18"/>
              </w:rPr>
              <w:t>自报目前或过去实际购买过养老目标基金的投资者</w:t>
            </w:r>
          </w:p>
        </w:tc>
      </w:tr>
      <w:tr w14:paraId="4983C27B">
        <w:tblPrEx>
          <w:tblCellMar>
            <w:top w:w="0" w:type="dxa"/>
            <w:left w:w="108" w:type="dxa"/>
            <w:bottom w:w="0" w:type="dxa"/>
            <w:right w:w="108" w:type="dxa"/>
          </w:tblCellMar>
        </w:tblPrEx>
        <w:trPr>
          <w:cantSplit/>
          <w:jc w:val="center"/>
        </w:trPr>
        <w:tc>
          <w:tcPr>
            <w:tcW w:w="1814"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6ECF9B78">
            <w:pPr>
              <w:keepNext w:val="0"/>
              <w:keepLines w:val="0"/>
              <w:spacing w:before="0" w:after="0" w:line="283" w:lineRule="auto"/>
              <w:jc w:val="center"/>
            </w:pPr>
            <w:r>
              <w:rPr>
                <w:rFonts w:ascii="Arial" w:hAnsi="Arial" w:eastAsia="微软雅黑"/>
                <w:b/>
                <w:i w:val="0"/>
                <w:color w:val="20313F"/>
                <w:sz w:val="18"/>
              </w:rPr>
              <w:t>样本量</w:t>
            </w:r>
          </w:p>
        </w:tc>
        <w:tc>
          <w:tcPr>
            <w:tcW w:w="7597"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6126BCDB">
            <w:pPr>
              <w:keepNext w:val="0"/>
              <w:keepLines w:val="0"/>
              <w:spacing w:before="0" w:after="0" w:line="283" w:lineRule="auto"/>
              <w:jc w:val="left"/>
            </w:pPr>
            <w:r>
              <w:rPr>
                <w:rFonts w:ascii="Arial" w:hAnsi="Arial" w:eastAsia="微软雅黑"/>
                <w:b w:val="0"/>
                <w:i w:val="0"/>
                <w:color w:val="20313F"/>
                <w:sz w:val="18"/>
              </w:rPr>
              <w:t xml:space="preserve">回传答卷 </w:t>
            </w:r>
            <w:r>
              <w:rPr>
                <w:rFonts w:ascii="Arial" w:hAnsi="Arial" w:eastAsia="微软雅黑"/>
                <w:b/>
                <w:i w:val="0"/>
                <w:color w:val="183B56"/>
                <w:sz w:val="18"/>
              </w:rPr>
              <w:t>200 份</w:t>
            </w:r>
            <w:r>
              <w:rPr>
                <w:rFonts w:ascii="Arial" w:hAnsi="Arial" w:eastAsia="微软雅黑"/>
                <w:b w:val="0"/>
                <w:i w:val="0"/>
                <w:color w:val="20313F"/>
                <w:sz w:val="18"/>
              </w:rPr>
              <w:t xml:space="preserve">；硬排除 0 份；工作分析样本 </w:t>
            </w:r>
            <w:r>
              <w:rPr>
                <w:rFonts w:ascii="Arial" w:hAnsi="Arial" w:eastAsia="微软雅黑"/>
                <w:b/>
                <w:i w:val="0"/>
                <w:color w:val="183B56"/>
                <w:sz w:val="18"/>
              </w:rPr>
              <w:t>200 份</w:t>
            </w:r>
          </w:p>
        </w:tc>
      </w:tr>
      <w:tr w14:paraId="50395615">
        <w:tblPrEx>
          <w:tblCellMar>
            <w:top w:w="0" w:type="dxa"/>
            <w:left w:w="108" w:type="dxa"/>
            <w:bottom w:w="0" w:type="dxa"/>
            <w:right w:w="108" w:type="dxa"/>
          </w:tblCellMar>
        </w:tblPrEx>
        <w:trPr>
          <w:cantSplit/>
          <w:jc w:val="center"/>
        </w:trPr>
        <w:tc>
          <w:tcPr>
            <w:tcW w:w="1814"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5C8D5BBA">
            <w:pPr>
              <w:keepNext w:val="0"/>
              <w:keepLines w:val="0"/>
              <w:spacing w:before="0" w:after="0" w:line="283" w:lineRule="auto"/>
              <w:jc w:val="center"/>
            </w:pPr>
            <w:r>
              <w:rPr>
                <w:rFonts w:ascii="Arial" w:hAnsi="Arial" w:eastAsia="微软雅黑"/>
                <w:b/>
                <w:i w:val="0"/>
                <w:color w:val="20313F"/>
                <w:sz w:val="18"/>
              </w:rPr>
              <w:t>研究方式</w:t>
            </w:r>
          </w:p>
        </w:tc>
        <w:tc>
          <w:tcPr>
            <w:tcW w:w="7597"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54432D0">
            <w:pPr>
              <w:keepNext w:val="0"/>
              <w:keepLines w:val="0"/>
              <w:spacing w:before="0" w:after="0" w:line="283" w:lineRule="auto"/>
              <w:jc w:val="left"/>
            </w:pPr>
            <w:r>
              <w:rPr>
                <w:rFonts w:ascii="Arial" w:hAnsi="Arial" w:eastAsia="微软雅黑"/>
                <w:b w:val="0"/>
                <w:i w:val="0"/>
                <w:color w:val="20313F"/>
                <w:sz w:val="18"/>
              </w:rPr>
              <w:t>结构化在线问卷，覆盖购买、认知、持有、波动与投教需求</w:t>
            </w:r>
          </w:p>
        </w:tc>
      </w:tr>
      <w:tr w14:paraId="5C3D8B75">
        <w:tblPrEx>
          <w:tblCellMar>
            <w:top w:w="0" w:type="dxa"/>
            <w:left w:w="108" w:type="dxa"/>
            <w:bottom w:w="0" w:type="dxa"/>
            <w:right w:w="108" w:type="dxa"/>
          </w:tblCellMar>
        </w:tblPrEx>
        <w:trPr>
          <w:cantSplit/>
          <w:jc w:val="center"/>
        </w:trPr>
        <w:tc>
          <w:tcPr>
            <w:tcW w:w="1814"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0EDCAD58">
            <w:pPr>
              <w:keepNext w:val="0"/>
              <w:keepLines w:val="0"/>
              <w:spacing w:before="0" w:after="0" w:line="283" w:lineRule="auto"/>
              <w:jc w:val="center"/>
            </w:pPr>
            <w:r>
              <w:rPr>
                <w:rFonts w:ascii="Arial" w:hAnsi="Arial" w:eastAsia="微软雅黑"/>
                <w:b/>
                <w:i w:val="0"/>
                <w:color w:val="20313F"/>
                <w:sz w:val="18"/>
              </w:rPr>
              <w:t>样本限制</w:t>
            </w:r>
          </w:p>
        </w:tc>
        <w:tc>
          <w:tcPr>
            <w:tcW w:w="7597"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7D14C05E">
            <w:pPr>
              <w:keepNext w:val="0"/>
              <w:keepLines w:val="0"/>
              <w:spacing w:before="0" w:after="0" w:line="283" w:lineRule="auto"/>
              <w:jc w:val="left"/>
            </w:pPr>
            <w:r>
              <w:rPr>
                <w:rFonts w:ascii="Arial" w:hAnsi="Arial" w:eastAsia="微软雅黑"/>
                <w:b w:val="0"/>
                <w:i w:val="0"/>
                <w:color w:val="20313F"/>
                <w:sz w:val="18"/>
              </w:rPr>
              <w:t>未提供抽样框、投放渠道明细和总体分布，不能外推为市场总体比例</w:t>
            </w:r>
          </w:p>
        </w:tc>
      </w:tr>
      <w:tr w14:paraId="2BF088BC">
        <w:tblPrEx>
          <w:tblCellMar>
            <w:top w:w="0" w:type="dxa"/>
            <w:left w:w="108" w:type="dxa"/>
            <w:bottom w:w="0" w:type="dxa"/>
            <w:right w:w="108" w:type="dxa"/>
          </w:tblCellMar>
        </w:tblPrEx>
        <w:trPr>
          <w:cantSplit/>
          <w:jc w:val="center"/>
        </w:trPr>
        <w:tc>
          <w:tcPr>
            <w:tcW w:w="1814"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0D1A5BC">
            <w:pPr>
              <w:keepNext w:val="0"/>
              <w:keepLines w:val="0"/>
              <w:spacing w:before="0" w:after="0" w:line="283" w:lineRule="auto"/>
              <w:jc w:val="center"/>
            </w:pPr>
            <w:r>
              <w:rPr>
                <w:rFonts w:ascii="Arial" w:hAnsi="Arial" w:eastAsia="微软雅黑"/>
                <w:b/>
                <w:i w:val="0"/>
                <w:color w:val="20313F"/>
                <w:sz w:val="18"/>
              </w:rPr>
              <w:t>报告用途</w:t>
            </w:r>
          </w:p>
        </w:tc>
        <w:tc>
          <w:tcPr>
            <w:tcW w:w="7597"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88A57A3">
            <w:pPr>
              <w:keepNext w:val="0"/>
              <w:keepLines w:val="0"/>
              <w:spacing w:before="0" w:after="0" w:line="283" w:lineRule="auto"/>
              <w:jc w:val="left"/>
            </w:pPr>
            <w:r>
              <w:rPr>
                <w:rFonts w:ascii="Arial" w:hAnsi="Arial" w:eastAsia="微软雅黑"/>
                <w:b w:val="0"/>
                <w:i w:val="0"/>
                <w:color w:val="20313F"/>
                <w:sz w:val="18"/>
              </w:rPr>
              <w:t>内部产品、服务与投资者教育改进；不用于适当性判断或产品推荐</w:t>
            </w:r>
          </w:p>
        </w:tc>
      </w:tr>
    </w:tbl>
    <w:p w14:paraId="204CF0D6">
      <w:pPr>
        <w:pStyle w:val="4"/>
        <w:keepNext/>
        <w:keepLines w:val="0"/>
        <w:spacing w:before="160" w:after="80" w:line="252" w:lineRule="auto"/>
      </w:pPr>
      <w:r>
        <w:rPr>
          <w:rFonts w:ascii="Arial" w:hAnsi="Arial" w:eastAsia="微软雅黑"/>
          <w:b/>
          <w:i w:val="0"/>
          <w:color w:val="2878A6"/>
          <w:sz w:val="25"/>
        </w:rPr>
        <w:t>1.3 知识题测量了什么</w:t>
      </w:r>
    </w:p>
    <w:p w14:paraId="2F31AB4B">
      <w:pPr>
        <w:keepNext w:val="0"/>
        <w:keepLines w:val="0"/>
        <w:spacing w:before="0" w:after="120" w:line="317" w:lineRule="auto"/>
        <w:jc w:val="both"/>
      </w:pPr>
      <w:r>
        <w:rPr>
          <w:rFonts w:hint="eastAsia"/>
          <w:b w:val="0"/>
          <w:i w:val="0"/>
          <w:color w:val="20313F"/>
          <w:sz w:val="20"/>
          <w:lang w:val="en-US" w:eastAsia="zh-CN"/>
        </w:rPr>
        <w:t>我们在问卷中内置了四道知识问答题，意在通过问题测试用户对基金内容的认知程度。其中</w:t>
      </w:r>
      <w:r>
        <w:rPr>
          <w:rFonts w:ascii="Arial" w:hAnsi="Arial" w:eastAsia="微软雅黑"/>
          <w:b w:val="0"/>
          <w:i w:val="0"/>
          <w:color w:val="20313F"/>
          <w:sz w:val="20"/>
        </w:rPr>
        <w:t>“四题全部答对”不是考试及格线，也不等于其余受访者完全不了解产品。它用四道题检验一条基础判断链：先分清目标日期型和目标风险型，再理解下滑曲线表示资产配置路径，最后确认降低高波动资产并不等于保本。</w:t>
      </w:r>
    </w:p>
    <w:tbl>
      <w:tblPr>
        <w:tblStyle w:val="32"/>
        <w:tblW w:w="9410" w:type="dxa"/>
        <w:jc w:val="center"/>
        <w:tblLayout w:type="fixed"/>
        <w:tblCellMar>
          <w:top w:w="0" w:type="dxa"/>
          <w:left w:w="108" w:type="dxa"/>
          <w:bottom w:w="0" w:type="dxa"/>
          <w:right w:w="108" w:type="dxa"/>
        </w:tblCellMar>
      </w:tblPr>
      <w:tblGrid>
        <w:gridCol w:w="850"/>
        <w:gridCol w:w="2721"/>
        <w:gridCol w:w="5839"/>
      </w:tblGrid>
      <w:tr w14:paraId="6EDA1649">
        <w:tblPrEx>
          <w:tblCellMar>
            <w:top w:w="0" w:type="dxa"/>
            <w:left w:w="108" w:type="dxa"/>
            <w:bottom w:w="0" w:type="dxa"/>
            <w:right w:w="108" w:type="dxa"/>
          </w:tblCellMar>
        </w:tblPrEx>
        <w:trPr>
          <w:cantSplit/>
          <w:tblHeader/>
          <w:jc w:val="center"/>
        </w:trPr>
        <w:tc>
          <w:tcPr>
            <w:tcW w:w="850"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7840E74A">
            <w:pPr>
              <w:keepNext w:val="0"/>
              <w:keepLines w:val="0"/>
              <w:spacing w:before="0" w:after="0" w:line="276" w:lineRule="auto"/>
              <w:jc w:val="center"/>
            </w:pPr>
            <w:r>
              <w:rPr>
                <w:rFonts w:ascii="Arial" w:hAnsi="Arial" w:eastAsia="微软雅黑"/>
                <w:b/>
                <w:i w:val="0"/>
                <w:color w:val="FFFFFF"/>
                <w:sz w:val="17"/>
              </w:rPr>
              <w:t>题目</w:t>
            </w:r>
          </w:p>
        </w:tc>
        <w:tc>
          <w:tcPr>
            <w:tcW w:w="2721"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2E7376E7">
            <w:pPr>
              <w:keepNext w:val="0"/>
              <w:keepLines w:val="0"/>
              <w:spacing w:before="0" w:after="0" w:line="276" w:lineRule="auto"/>
              <w:jc w:val="center"/>
            </w:pPr>
            <w:r>
              <w:rPr>
                <w:rFonts w:ascii="Arial" w:hAnsi="Arial" w:eastAsia="微软雅黑"/>
                <w:b/>
                <w:i w:val="0"/>
                <w:color w:val="FFFFFF"/>
                <w:sz w:val="17"/>
              </w:rPr>
              <w:t>通俗表述</w:t>
            </w:r>
          </w:p>
        </w:tc>
        <w:tc>
          <w:tcPr>
            <w:tcW w:w="5839"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1C7C20A3">
            <w:pPr>
              <w:keepNext w:val="0"/>
              <w:keepLines w:val="0"/>
              <w:spacing w:before="0" w:after="0" w:line="276" w:lineRule="auto"/>
              <w:jc w:val="center"/>
            </w:pPr>
            <w:r>
              <w:rPr>
                <w:rFonts w:ascii="Arial" w:hAnsi="Arial" w:eastAsia="微软雅黑"/>
                <w:b/>
                <w:i w:val="0"/>
                <w:color w:val="FFFFFF"/>
                <w:sz w:val="17"/>
              </w:rPr>
              <w:t>正确理解</w:t>
            </w:r>
          </w:p>
        </w:tc>
      </w:tr>
      <w:tr w14:paraId="63CF84A4">
        <w:tblPrEx>
          <w:tblCellMar>
            <w:top w:w="0" w:type="dxa"/>
            <w:left w:w="108" w:type="dxa"/>
            <w:bottom w:w="0" w:type="dxa"/>
            <w:right w:w="108" w:type="dxa"/>
          </w:tblCellMar>
        </w:tblPrEx>
        <w:trPr>
          <w:cantSplit/>
          <w:jc w:val="center"/>
        </w:trPr>
        <w:tc>
          <w:tcPr>
            <w:tcW w:w="850"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64589E80">
            <w:pPr>
              <w:keepNext w:val="0"/>
              <w:keepLines w:val="0"/>
              <w:spacing w:before="0" w:after="0" w:line="283" w:lineRule="auto"/>
              <w:jc w:val="center"/>
            </w:pPr>
            <w:r>
              <w:rPr>
                <w:rFonts w:ascii="Arial" w:hAnsi="Arial" w:eastAsia="微软雅黑"/>
                <w:b/>
                <w:i w:val="0"/>
                <w:color w:val="20313F"/>
                <w:sz w:val="17"/>
              </w:rPr>
              <w:t>Q17</w:t>
            </w:r>
          </w:p>
        </w:tc>
        <w:tc>
          <w:tcPr>
            <w:tcW w:w="2721"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629B4C72">
            <w:pPr>
              <w:keepNext w:val="0"/>
              <w:keepLines w:val="0"/>
              <w:spacing w:before="0" w:after="0" w:line="283" w:lineRule="auto"/>
              <w:jc w:val="left"/>
            </w:pPr>
            <w:r>
              <w:rPr>
                <w:rFonts w:ascii="Arial" w:hAnsi="Arial" w:eastAsia="微软雅黑"/>
                <w:b w:val="0"/>
                <w:i w:val="0"/>
                <w:color w:val="20313F"/>
                <w:sz w:val="17"/>
              </w:rPr>
              <w:t>目标日期型怎么选</w:t>
            </w:r>
          </w:p>
        </w:tc>
        <w:tc>
          <w:tcPr>
            <w:tcW w:w="5839"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21C42924">
            <w:pPr>
              <w:keepNext w:val="0"/>
              <w:keepLines w:val="0"/>
              <w:spacing w:before="0" w:after="0" w:line="283" w:lineRule="auto"/>
              <w:jc w:val="left"/>
            </w:pPr>
            <w:r>
              <w:rPr>
                <w:rFonts w:ascii="Arial" w:hAnsi="Arial" w:eastAsia="微软雅黑"/>
                <w:b w:val="0"/>
                <w:i w:val="0"/>
                <w:color w:val="20313F"/>
                <w:sz w:val="17"/>
              </w:rPr>
              <w:t>主要参考预计退休年份，并可能随目标日期接近调整配置</w:t>
            </w:r>
          </w:p>
        </w:tc>
      </w:tr>
      <w:tr w14:paraId="0D8979C1">
        <w:tblPrEx>
          <w:tblCellMar>
            <w:top w:w="0" w:type="dxa"/>
            <w:left w:w="108" w:type="dxa"/>
            <w:bottom w:w="0" w:type="dxa"/>
            <w:right w:w="108" w:type="dxa"/>
          </w:tblCellMar>
        </w:tblPrEx>
        <w:trPr>
          <w:cantSplit/>
          <w:jc w:val="center"/>
        </w:trPr>
        <w:tc>
          <w:tcPr>
            <w:tcW w:w="850"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0F612CBF">
            <w:pPr>
              <w:keepNext w:val="0"/>
              <w:keepLines w:val="0"/>
              <w:spacing w:before="0" w:after="0" w:line="283" w:lineRule="auto"/>
              <w:jc w:val="center"/>
            </w:pPr>
            <w:r>
              <w:rPr>
                <w:rFonts w:ascii="Arial" w:hAnsi="Arial" w:eastAsia="微软雅黑"/>
                <w:b/>
                <w:i w:val="0"/>
                <w:color w:val="20313F"/>
                <w:sz w:val="17"/>
              </w:rPr>
              <w:t>Q18</w:t>
            </w:r>
          </w:p>
        </w:tc>
        <w:tc>
          <w:tcPr>
            <w:tcW w:w="2721"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23D8C0DF">
            <w:pPr>
              <w:keepNext w:val="0"/>
              <w:keepLines w:val="0"/>
              <w:spacing w:before="0" w:after="0" w:line="283" w:lineRule="auto"/>
              <w:jc w:val="left"/>
            </w:pPr>
            <w:r>
              <w:rPr>
                <w:rFonts w:ascii="Arial" w:hAnsi="Arial" w:eastAsia="微软雅黑"/>
                <w:b w:val="0"/>
                <w:i w:val="0"/>
                <w:color w:val="20313F"/>
                <w:sz w:val="17"/>
              </w:rPr>
              <w:t>目标风险型怎么选</w:t>
            </w:r>
          </w:p>
        </w:tc>
        <w:tc>
          <w:tcPr>
            <w:tcW w:w="5839"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7CB039F8">
            <w:pPr>
              <w:keepNext w:val="0"/>
              <w:keepLines w:val="0"/>
              <w:spacing w:before="0" w:after="0" w:line="283" w:lineRule="auto"/>
              <w:jc w:val="left"/>
            </w:pPr>
            <w:r>
              <w:rPr>
                <w:rFonts w:ascii="Arial" w:hAnsi="Arial" w:eastAsia="微软雅黑"/>
                <w:b w:val="0"/>
                <w:i w:val="0"/>
                <w:color w:val="20313F"/>
                <w:sz w:val="17"/>
              </w:rPr>
              <w:t>主要参考预设风险水平，并在策略范围内保持相应风险特征</w:t>
            </w:r>
          </w:p>
        </w:tc>
      </w:tr>
      <w:tr w14:paraId="7D07A3E8">
        <w:tblPrEx>
          <w:tblCellMar>
            <w:top w:w="0" w:type="dxa"/>
            <w:left w:w="108" w:type="dxa"/>
            <w:bottom w:w="0" w:type="dxa"/>
            <w:right w:w="108" w:type="dxa"/>
          </w:tblCellMar>
        </w:tblPrEx>
        <w:trPr>
          <w:cantSplit/>
          <w:jc w:val="center"/>
        </w:trPr>
        <w:tc>
          <w:tcPr>
            <w:tcW w:w="850"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5E1E03F8">
            <w:pPr>
              <w:keepNext w:val="0"/>
              <w:keepLines w:val="0"/>
              <w:spacing w:before="0" w:after="0" w:line="283" w:lineRule="auto"/>
              <w:jc w:val="center"/>
            </w:pPr>
            <w:r>
              <w:rPr>
                <w:rFonts w:ascii="Arial" w:hAnsi="Arial" w:eastAsia="微软雅黑"/>
                <w:b/>
                <w:i w:val="0"/>
                <w:color w:val="20313F"/>
                <w:sz w:val="17"/>
              </w:rPr>
              <w:t>Q19</w:t>
            </w:r>
          </w:p>
        </w:tc>
        <w:tc>
          <w:tcPr>
            <w:tcW w:w="2721"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2795261F">
            <w:pPr>
              <w:keepNext w:val="0"/>
              <w:keepLines w:val="0"/>
              <w:spacing w:before="0" w:after="0" w:line="283" w:lineRule="auto"/>
              <w:jc w:val="left"/>
            </w:pPr>
            <w:r>
              <w:rPr>
                <w:rFonts w:ascii="Arial" w:hAnsi="Arial" w:eastAsia="微软雅黑"/>
                <w:b w:val="0"/>
                <w:i w:val="0"/>
                <w:color w:val="20313F"/>
                <w:sz w:val="17"/>
              </w:rPr>
              <w:t>下滑曲线是什么</w:t>
            </w:r>
          </w:p>
        </w:tc>
        <w:tc>
          <w:tcPr>
            <w:tcW w:w="5839"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A6F4801">
            <w:pPr>
              <w:keepNext w:val="0"/>
              <w:keepLines w:val="0"/>
              <w:spacing w:before="0" w:after="0" w:line="283" w:lineRule="auto"/>
              <w:jc w:val="left"/>
            </w:pPr>
            <w:r>
              <w:rPr>
                <w:rFonts w:ascii="Arial" w:hAnsi="Arial" w:eastAsia="微软雅黑"/>
                <w:b w:val="0"/>
                <w:i w:val="0"/>
                <w:color w:val="20313F"/>
                <w:sz w:val="17"/>
              </w:rPr>
              <w:t>说明随着目标日期接近，资产配置可能怎样逐步变化</w:t>
            </w:r>
          </w:p>
        </w:tc>
      </w:tr>
      <w:tr w14:paraId="65F0FB7F">
        <w:tblPrEx>
          <w:tblCellMar>
            <w:top w:w="0" w:type="dxa"/>
            <w:left w:w="108" w:type="dxa"/>
            <w:bottom w:w="0" w:type="dxa"/>
            <w:right w:w="108" w:type="dxa"/>
          </w:tblCellMar>
        </w:tblPrEx>
        <w:trPr>
          <w:cantSplit/>
          <w:jc w:val="center"/>
        </w:trPr>
        <w:tc>
          <w:tcPr>
            <w:tcW w:w="850"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4830BE1B">
            <w:pPr>
              <w:keepNext w:val="0"/>
              <w:keepLines w:val="0"/>
              <w:spacing w:before="0" w:after="0" w:line="283" w:lineRule="auto"/>
              <w:jc w:val="center"/>
            </w:pPr>
            <w:r>
              <w:rPr>
                <w:rFonts w:ascii="Arial" w:hAnsi="Arial" w:eastAsia="微软雅黑"/>
                <w:b/>
                <w:i w:val="0"/>
                <w:color w:val="20313F"/>
                <w:sz w:val="17"/>
              </w:rPr>
              <w:t>Q20</w:t>
            </w:r>
          </w:p>
        </w:tc>
        <w:tc>
          <w:tcPr>
            <w:tcW w:w="2721"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58E6FC74">
            <w:pPr>
              <w:keepNext w:val="0"/>
              <w:keepLines w:val="0"/>
              <w:spacing w:before="0" w:after="0" w:line="283" w:lineRule="auto"/>
              <w:jc w:val="left"/>
            </w:pPr>
            <w:r>
              <w:rPr>
                <w:rFonts w:ascii="Arial" w:hAnsi="Arial" w:eastAsia="微软雅黑"/>
                <w:b w:val="0"/>
                <w:i w:val="0"/>
                <w:color w:val="20313F"/>
                <w:sz w:val="17"/>
              </w:rPr>
              <w:t>降低高波动资产意味着什么</w:t>
            </w:r>
          </w:p>
        </w:tc>
        <w:tc>
          <w:tcPr>
            <w:tcW w:w="5839"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3572651B">
            <w:pPr>
              <w:keepNext w:val="0"/>
              <w:keepLines w:val="0"/>
              <w:spacing w:before="0" w:after="0" w:line="283" w:lineRule="auto"/>
              <w:jc w:val="left"/>
            </w:pPr>
            <w:r>
              <w:rPr>
                <w:rFonts w:ascii="Arial" w:hAnsi="Arial" w:eastAsia="微软雅黑"/>
                <w:b w:val="0"/>
                <w:i w:val="0"/>
                <w:color w:val="20313F"/>
                <w:sz w:val="17"/>
              </w:rPr>
              <w:t>仍可能波动或亏损，不代表本金和收益得到保证</w:t>
            </w:r>
          </w:p>
        </w:tc>
      </w:tr>
    </w:tbl>
    <w:p w14:paraId="49456803">
      <w:pPr>
        <w:spacing w:after="20"/>
      </w:pPr>
    </w:p>
    <w:p w14:paraId="7A7EB167">
      <w:r>
        <w:br w:type="page"/>
      </w:r>
    </w:p>
    <w:p w14:paraId="20A95A22">
      <w:pPr>
        <w:pStyle w:val="3"/>
        <w:keepNext/>
        <w:keepLines w:val="0"/>
        <w:pBdr>
          <w:bottom w:val="single" w:color="B7791F" w:sz="8" w:space="5"/>
        </w:pBdr>
        <w:spacing w:before="280" w:after="140" w:line="252" w:lineRule="auto"/>
      </w:pPr>
      <w:r>
        <w:rPr>
          <w:rFonts w:ascii="Arial" w:hAnsi="Arial" w:eastAsia="微软雅黑"/>
          <w:b/>
          <w:i w:val="0"/>
          <w:color w:val="183B56"/>
          <w:sz w:val="32"/>
        </w:rPr>
        <w:t>02｜受访者是一群什么人</w:t>
      </w:r>
    </w:p>
    <w:tbl>
      <w:tblPr>
        <w:tblStyle w:val="32"/>
        <w:tblW w:w="9411" w:type="dxa"/>
        <w:jc w:val="center"/>
        <w:tblLayout w:type="fixed"/>
        <w:tblCellMar>
          <w:top w:w="0" w:type="dxa"/>
          <w:left w:w="108" w:type="dxa"/>
          <w:bottom w:w="0" w:type="dxa"/>
          <w:right w:w="108" w:type="dxa"/>
        </w:tblCellMar>
      </w:tblPr>
      <w:tblGrid>
        <w:gridCol w:w="9411"/>
      </w:tblGrid>
      <w:tr w14:paraId="3F63C241">
        <w:tblPrEx>
          <w:tblCellMar>
            <w:top w:w="0" w:type="dxa"/>
            <w:left w:w="108" w:type="dxa"/>
            <w:bottom w:w="0" w:type="dxa"/>
            <w:right w:w="108" w:type="dxa"/>
          </w:tblCellMar>
        </w:tblPrEx>
        <w:trPr>
          <w:jc w:val="center"/>
        </w:trPr>
        <w:tc>
          <w:tcPr>
            <w:tcW w:w="9411" w:type="dxa"/>
            <w:tcBorders>
              <w:top w:val="single" w:color="2878A6" w:sz="8" w:space="0"/>
              <w:left w:val="single" w:color="2878A6" w:sz="8" w:space="0"/>
              <w:bottom w:val="single" w:color="2878A6" w:sz="8" w:space="0"/>
              <w:right w:val="single" w:color="2878A6" w:sz="8" w:space="0"/>
            </w:tcBorders>
            <w:shd w:val="clear" w:color="auto" w:fill="EEF4F6"/>
            <w:tcMar>
              <w:top w:w="140" w:type="dxa"/>
              <w:left w:w="170" w:type="dxa"/>
              <w:bottom w:w="140" w:type="dxa"/>
              <w:right w:w="170" w:type="dxa"/>
            </w:tcMar>
            <w:vAlign w:val="center"/>
          </w:tcPr>
          <w:p w14:paraId="73FA6E43">
            <w:r>
              <w:rPr>
                <w:rFonts w:ascii="Arial" w:hAnsi="Arial" w:eastAsia="微软雅黑"/>
                <w:b/>
                <w:i w:val="0"/>
                <w:color w:val="2878A6"/>
                <w:sz w:val="20"/>
              </w:rPr>
              <w:t>样本概况</w:t>
            </w:r>
            <w:r>
              <w:rPr>
                <w:rFonts w:ascii="Arial" w:hAnsi="Arial" w:eastAsia="微软雅黑"/>
                <w:b/>
                <w:i w:val="0"/>
                <w:color w:val="2878A6"/>
                <w:sz w:val="20"/>
              </w:rPr>
              <w:br w:type="textWrapping"/>
            </w:r>
            <w:r>
              <w:t>本次调研覆盖 200 名实际购买过养老目标基金的真实投资者。整体呈现出“中青年为主、具备一定投资经验、七成以上处于持续持仓状态”的成熟理财群体特征。</w:t>
            </w:r>
          </w:p>
        </w:tc>
      </w:tr>
    </w:tbl>
    <w:p w14:paraId="7A374155">
      <w:pPr>
        <w:spacing w:after="20"/>
      </w:pPr>
    </w:p>
    <w:p w14:paraId="212EB492">
      <w:pPr>
        <w:keepNext w:val="0"/>
        <w:keepLines/>
        <w:spacing w:before="40" w:after="60" w:line="240" w:lineRule="auto"/>
        <w:jc w:val="center"/>
      </w:pPr>
      <w:r>
        <w:drawing>
          <wp:inline distT="0" distB="0" distL="114300" distR="114300">
            <wp:extent cx="5831840" cy="2411730"/>
            <wp:effectExtent l="0" t="0" r="6985" b="7620"/>
            <wp:docPr id="2" name="Picture 2" descr="图 2　年龄与基金投资经验分布（Q31、Q32，n=200）。" title="fig01_sample_profile_v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 2　年龄与基金投资经验分布（Q31、Q32，n=200）。" title="fig01_sample_profile_v0.3.png"/>
                    <pic:cNvPicPr>
                      <a:picLocks noChangeAspect="1"/>
                    </pic:cNvPicPr>
                  </pic:nvPicPr>
                  <pic:blipFill>
                    <a:blip r:embed="rId10"/>
                    <a:stretch>
                      <a:fillRect/>
                    </a:stretch>
                  </pic:blipFill>
                  <pic:spPr>
                    <a:xfrm>
                      <a:off x="0" y="0"/>
                      <a:ext cx="5832000" cy="2411985"/>
                    </a:xfrm>
                    <a:prstGeom prst="rect">
                      <a:avLst/>
                    </a:prstGeom>
                  </pic:spPr>
                </pic:pic>
              </a:graphicData>
            </a:graphic>
          </wp:inline>
        </w:drawing>
      </w:r>
    </w:p>
    <w:p w14:paraId="48F68940">
      <w:pPr>
        <w:keepNext w:val="0"/>
        <w:keepLines/>
        <w:spacing w:before="0" w:after="140" w:line="276" w:lineRule="auto"/>
        <w:jc w:val="center"/>
      </w:pPr>
      <w:r>
        <w:rPr>
          <w:rFonts w:ascii="Arial" w:hAnsi="Arial" w:eastAsia="微软雅黑"/>
          <w:b w:val="0"/>
          <w:i w:val="0"/>
          <w:color w:val="60717D"/>
          <w:sz w:val="16"/>
        </w:rPr>
        <w:t>图 2　年龄与基金投资经验分布（Q31、Q32，n=200）。</w:t>
      </w:r>
    </w:p>
    <w:p w14:paraId="7686ED09">
      <w:pPr>
        <w:keepNext w:val="0"/>
        <w:keepLines w:val="0"/>
        <w:spacing w:before="0" w:after="120" w:line="317" w:lineRule="auto"/>
        <w:jc w:val="both"/>
        <w:rPr>
          <w:rFonts w:ascii="Arial" w:hAnsi="Arial" w:eastAsia="微软雅黑"/>
          <w:b w:val="0"/>
          <w:i w:val="0"/>
          <w:color w:val="20313F"/>
          <w:sz w:val="20"/>
        </w:rPr>
      </w:pPr>
      <w:r>
        <w:rPr>
          <w:rFonts w:hint="eastAsia"/>
          <w:b w:val="0"/>
          <w:bCs/>
          <w:i w:val="0"/>
          <w:color w:val="183B56"/>
          <w:sz w:val="20"/>
          <w:lang w:val="en-US" w:eastAsia="zh-CN"/>
        </w:rPr>
        <w:t>测试人群中，</w:t>
      </w:r>
      <w:r>
        <w:rPr>
          <w:rFonts w:ascii="Arial" w:hAnsi="Arial" w:eastAsia="微软雅黑"/>
          <w:b/>
          <w:i w:val="0"/>
          <w:color w:val="183B56"/>
          <w:sz w:val="20"/>
        </w:rPr>
        <w:t>30—49岁合计占66.5%。</w:t>
      </w:r>
      <w:r>
        <w:rPr>
          <w:rFonts w:ascii="Arial" w:hAnsi="Arial" w:eastAsia="微软雅黑"/>
          <w:b w:val="0"/>
          <w:i w:val="0"/>
          <w:color w:val="20313F"/>
          <w:sz w:val="20"/>
        </w:rPr>
        <w:t>其中40—49岁占35.0%，30—39岁占31.5%。基金投资经验方面，1—3年占40.5%，4年以上合计46.0%。这说明样本并非以完全新手为主，理解缺口也不能简单归因于“没有投资经验”。</w:t>
      </w:r>
    </w:p>
    <w:p w14:paraId="71E0358D">
      <w:pPr>
        <w:keepNext w:val="0"/>
        <w:keepLines w:val="0"/>
        <w:spacing w:before="0" w:after="120" w:line="317" w:lineRule="auto"/>
        <w:jc w:val="both"/>
      </w:pPr>
      <w:r>
        <w:rPr>
          <w:rFonts w:ascii="Arial" w:hAnsi="Arial" w:eastAsia="微软雅黑"/>
          <w:b/>
          <w:i w:val="0"/>
          <w:color w:val="183B56"/>
          <w:sz w:val="32"/>
        </w:rPr>
        <w:t>持有状态、购买账户与时间</w:t>
      </w:r>
    </w:p>
    <w:p w14:paraId="02751862">
      <w:pPr>
        <w:keepNext w:val="0"/>
        <w:keepLines/>
        <w:spacing w:before="40" w:after="60" w:line="240" w:lineRule="auto"/>
        <w:jc w:val="center"/>
      </w:pPr>
      <w:r>
        <w:drawing>
          <wp:inline distT="0" distB="0" distL="114300" distR="114300">
            <wp:extent cx="5831840" cy="1993265"/>
            <wp:effectExtent l="0" t="0" r="6985" b="6985"/>
            <wp:docPr id="3" name="Picture 3" descr="图 3　持有状态、购买账户/份额与最近购买时间（Q1-Q3，n=200）。" title="fig02_sample_status_v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 3　持有状态、购买账户/份额与最近购买时间（Q1-Q3，n=200）。" title="fig02_sample_status_v0.3.png"/>
                    <pic:cNvPicPr>
                      <a:picLocks noChangeAspect="1"/>
                    </pic:cNvPicPr>
                  </pic:nvPicPr>
                  <pic:blipFill>
                    <a:blip r:embed="rId11"/>
                    <a:stretch>
                      <a:fillRect/>
                    </a:stretch>
                  </pic:blipFill>
                  <pic:spPr>
                    <a:xfrm>
                      <a:off x="0" y="0"/>
                      <a:ext cx="5832000" cy="1993267"/>
                    </a:xfrm>
                    <a:prstGeom prst="rect">
                      <a:avLst/>
                    </a:prstGeom>
                  </pic:spPr>
                </pic:pic>
              </a:graphicData>
            </a:graphic>
          </wp:inline>
        </w:drawing>
      </w:r>
    </w:p>
    <w:p w14:paraId="512D7F9E">
      <w:pPr>
        <w:keepNext w:val="0"/>
        <w:keepLines/>
        <w:spacing w:before="0" w:after="140" w:line="276" w:lineRule="auto"/>
        <w:jc w:val="center"/>
      </w:pPr>
      <w:r>
        <w:rPr>
          <w:rFonts w:ascii="Arial" w:hAnsi="Arial" w:eastAsia="微软雅黑"/>
          <w:b w:val="0"/>
          <w:i w:val="0"/>
          <w:color w:val="60717D"/>
          <w:sz w:val="16"/>
        </w:rPr>
        <w:t>图 3　持有状态、购买账户/份额与最近购买时间（Q1-Q3，n=200）。</w:t>
      </w:r>
    </w:p>
    <w:p w14:paraId="1B8DE92D">
      <w:pPr>
        <w:keepNext w:val="0"/>
        <w:keepLines w:val="0"/>
        <w:spacing w:before="0" w:after="120" w:line="317" w:lineRule="auto"/>
        <w:jc w:val="both"/>
      </w:pPr>
      <w:r>
        <w:rPr>
          <w:rFonts w:ascii="Arial" w:hAnsi="Arial" w:eastAsia="微软雅黑"/>
          <w:b/>
          <w:i w:val="0"/>
          <w:color w:val="183B56"/>
          <w:sz w:val="20"/>
        </w:rPr>
        <w:t>目前仍在持有的受访者占72.0%。</w:t>
      </w:r>
      <w:r>
        <w:rPr>
          <w:rFonts w:ascii="Arial" w:hAnsi="Arial" w:eastAsia="微软雅黑"/>
          <w:b w:val="0"/>
          <w:i w:val="0"/>
          <w:color w:val="20313F"/>
          <w:sz w:val="20"/>
        </w:rPr>
        <w:t>普通基金账户中的A/C份额购买者占43.5%，个人养老金账户中的Y份额购买者占29.0%，两类都买过者占20.0%。最近一次购买发生在3年以前的占38.5%，另有27.5%记不清购买时间。样本既包含近期购买者，也包含经历过较长持有期的人。</w:t>
      </w:r>
    </w:p>
    <w:p w14:paraId="4BF186E0">
      <w:r>
        <w:br w:type="page"/>
      </w:r>
    </w:p>
    <w:p w14:paraId="30663FF9">
      <w:pPr>
        <w:pStyle w:val="3"/>
        <w:keepNext/>
        <w:keepLines w:val="0"/>
        <w:pBdr>
          <w:bottom w:val="single" w:color="B7791F" w:sz="8" w:space="5"/>
        </w:pBdr>
        <w:spacing w:before="280" w:after="140" w:line="252" w:lineRule="auto"/>
      </w:pPr>
      <w:r>
        <w:rPr>
          <w:rFonts w:ascii="Arial" w:hAnsi="Arial" w:eastAsia="微软雅黑"/>
          <w:b/>
          <w:i w:val="0"/>
          <w:color w:val="183B56"/>
          <w:sz w:val="32"/>
        </w:rPr>
        <w:t>03｜</w:t>
      </w:r>
      <w:r>
        <w:rPr>
          <w:rFonts w:hint="eastAsia" w:ascii="Arial" w:hAnsi="Arial" w:eastAsia="微软雅黑"/>
          <w:b/>
          <w:i w:val="0"/>
          <w:color w:val="183B56"/>
          <w:sz w:val="32"/>
          <w:lang w:val="en-US" w:eastAsia="zh-CN"/>
        </w:rPr>
        <w:t>受访者对基金产品认知有限，</w:t>
      </w:r>
      <w:r>
        <w:rPr>
          <w:rFonts w:ascii="Arial" w:hAnsi="Arial" w:eastAsia="微软雅黑"/>
          <w:b/>
          <w:i w:val="0"/>
          <w:color w:val="183B56"/>
          <w:sz w:val="32"/>
        </w:rPr>
        <w:t>整体判断仍不稳定</w:t>
      </w:r>
    </w:p>
    <w:p w14:paraId="29D1A7F3">
      <w:pPr>
        <w:keepNext w:val="0"/>
        <w:keepLines/>
        <w:spacing w:before="40" w:after="60" w:line="240" w:lineRule="auto"/>
        <w:jc w:val="center"/>
      </w:pPr>
      <w:r>
        <w:drawing>
          <wp:inline distT="0" distB="0" distL="114300" distR="114300">
            <wp:extent cx="5831840" cy="2386965"/>
            <wp:effectExtent l="0" t="0" r="6985" b="3810"/>
            <wp:docPr id="4" name="Picture 4" descr="图 4　四道核心知识题得分与单题正确率（Q17-Q20，n=200）。" title="fig03_knowledge_v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 4　四道核心知识题得分与单题正确率（Q17-Q20，n=200）。" title="fig03_knowledge_v0.3.png"/>
                    <pic:cNvPicPr>
                      <a:picLocks noChangeAspect="1"/>
                    </pic:cNvPicPr>
                  </pic:nvPicPr>
                  <pic:blipFill>
                    <a:blip r:embed="rId12"/>
                    <a:stretch>
                      <a:fillRect/>
                    </a:stretch>
                  </pic:blipFill>
                  <pic:spPr>
                    <a:xfrm>
                      <a:off x="0" y="0"/>
                      <a:ext cx="5832000" cy="2387597"/>
                    </a:xfrm>
                    <a:prstGeom prst="rect">
                      <a:avLst/>
                    </a:prstGeom>
                  </pic:spPr>
                </pic:pic>
              </a:graphicData>
            </a:graphic>
          </wp:inline>
        </w:drawing>
      </w:r>
    </w:p>
    <w:p w14:paraId="535428F9">
      <w:pPr>
        <w:keepNext w:val="0"/>
        <w:keepLines/>
        <w:spacing w:before="0" w:after="140" w:line="276" w:lineRule="auto"/>
        <w:jc w:val="center"/>
      </w:pPr>
      <w:r>
        <w:rPr>
          <w:rFonts w:ascii="Arial" w:hAnsi="Arial" w:eastAsia="微软雅黑"/>
          <w:b w:val="0"/>
          <w:i w:val="0"/>
          <w:color w:val="60717D"/>
          <w:sz w:val="16"/>
        </w:rPr>
        <w:t>图 4　四道核心知识题得分与单题正确率（Q17-Q20，n=200）。</w:t>
      </w:r>
    </w:p>
    <w:p w14:paraId="1A786AFF">
      <w:pPr>
        <w:keepNext w:val="0"/>
        <w:keepLines w:val="0"/>
        <w:spacing w:before="0" w:after="120" w:line="317" w:lineRule="auto"/>
        <w:jc w:val="both"/>
      </w:pPr>
      <w:r>
        <w:rPr>
          <w:rFonts w:ascii="Arial" w:hAnsi="Arial" w:eastAsia="微软雅黑"/>
          <w:b/>
          <w:i w:val="0"/>
          <w:color w:val="183B56"/>
          <w:sz w:val="20"/>
        </w:rPr>
        <w:t>四道题的单题正确率分别为60.0%、61.5%、63.5%和62.0%，</w:t>
      </w:r>
      <w:r>
        <w:rPr>
          <w:rFonts w:ascii="Arial" w:hAnsi="Arial" w:eastAsia="微软雅黑"/>
          <w:b w:val="0"/>
          <w:i w:val="0"/>
          <w:color w:val="20313F"/>
          <w:sz w:val="20"/>
        </w:rPr>
        <w:t>说明受访者对各知识点并非完全陌生。但只有20.0%同时答对四题，另有33.0%答对三题、25.5%答对两题。最需要解决的是知识点之间没有形成稳定连接，而不是简单重复单个定义。</w:t>
      </w:r>
    </w:p>
    <w:p w14:paraId="0C20DBC3">
      <w:pPr>
        <w:pStyle w:val="4"/>
        <w:keepNext/>
        <w:keepLines w:val="0"/>
        <w:spacing w:before="160" w:after="80" w:line="252" w:lineRule="auto"/>
      </w:pPr>
      <w:r>
        <w:rPr>
          <w:rFonts w:ascii="Arial" w:hAnsi="Arial" w:eastAsia="微软雅黑"/>
          <w:b/>
          <w:i w:val="0"/>
          <w:color w:val="2878A6"/>
          <w:sz w:val="25"/>
        </w:rPr>
        <w:t>3.1 两类产品的区别仍是第一道门槛</w:t>
      </w:r>
    </w:p>
    <w:p w14:paraId="6B8E0465">
      <w:pPr>
        <w:keepNext w:val="0"/>
        <w:keepLines w:val="0"/>
        <w:spacing w:before="0" w:after="120" w:line="317" w:lineRule="auto"/>
        <w:jc w:val="both"/>
      </w:pPr>
      <w:r>
        <w:rPr>
          <w:rFonts w:ascii="Arial" w:hAnsi="Arial" w:eastAsia="微软雅黑"/>
          <w:b/>
          <w:i w:val="0"/>
          <w:color w:val="183B56"/>
          <w:sz w:val="20"/>
        </w:rPr>
        <w:t>同时答对目标日期型和目标风险型两题的受访者为39.5%。</w:t>
      </w:r>
      <w:r>
        <w:rPr>
          <w:rFonts w:ascii="Arial" w:hAnsi="Arial" w:eastAsia="微软雅黑"/>
          <w:b w:val="0"/>
          <w:i w:val="0"/>
          <w:color w:val="20313F"/>
          <w:sz w:val="20"/>
        </w:rPr>
        <w:t>这意味着不少人能答对其中一题，却不能稳定地区分两类产品。购买页如果同时出现目标年份、稳健/平衡/积极、业绩和品牌信息，投资者容易抓住熟悉的词，却没有先完成产品类型判断。</w:t>
      </w:r>
    </w:p>
    <w:tbl>
      <w:tblPr>
        <w:tblStyle w:val="32"/>
        <w:tblW w:w="9411" w:type="dxa"/>
        <w:jc w:val="center"/>
        <w:tblLayout w:type="fixed"/>
        <w:tblCellMar>
          <w:top w:w="0" w:type="dxa"/>
          <w:left w:w="108" w:type="dxa"/>
          <w:bottom w:w="0" w:type="dxa"/>
          <w:right w:w="108" w:type="dxa"/>
        </w:tblCellMar>
      </w:tblPr>
      <w:tblGrid>
        <w:gridCol w:w="9411"/>
      </w:tblGrid>
      <w:tr w14:paraId="01BB2339">
        <w:tblPrEx>
          <w:tblCellMar>
            <w:top w:w="0" w:type="dxa"/>
            <w:left w:w="108" w:type="dxa"/>
            <w:bottom w:w="0" w:type="dxa"/>
            <w:right w:w="108" w:type="dxa"/>
          </w:tblCellMar>
        </w:tblPrEx>
        <w:trPr>
          <w:jc w:val="center"/>
        </w:trPr>
        <w:tc>
          <w:tcPr>
            <w:tcW w:w="9411" w:type="dxa"/>
            <w:tcBorders>
              <w:top w:val="single" w:color="2A9D8F" w:sz="8" w:space="0"/>
              <w:left w:val="single" w:color="2A9D8F" w:sz="8" w:space="0"/>
              <w:bottom w:val="single" w:color="2A9D8F" w:sz="8" w:space="0"/>
              <w:right w:val="single" w:color="2A9D8F" w:sz="8" w:space="0"/>
            </w:tcBorders>
            <w:shd w:val="clear" w:color="auto" w:fill="E8F4F1"/>
            <w:tcMar>
              <w:top w:w="140" w:type="dxa"/>
              <w:left w:w="170" w:type="dxa"/>
              <w:bottom w:w="140" w:type="dxa"/>
              <w:right w:w="170" w:type="dxa"/>
            </w:tcMar>
            <w:vAlign w:val="center"/>
          </w:tcPr>
          <w:p w14:paraId="788FBB26">
            <w:pPr>
              <w:keepNext w:val="0"/>
              <w:keepLines w:val="0"/>
              <w:spacing w:before="0" w:after="0" w:line="300" w:lineRule="auto"/>
            </w:pPr>
            <w:r>
              <w:rPr>
                <w:rFonts w:ascii="Arial" w:hAnsi="Arial" w:eastAsia="微软雅黑"/>
                <w:b/>
                <w:i w:val="0"/>
                <w:color w:val="2A9D8F"/>
                <w:sz w:val="20"/>
              </w:rPr>
              <w:t>改进方向</w:t>
            </w:r>
            <w:r>
              <w:rPr>
                <w:rFonts w:ascii="Arial" w:hAnsi="Arial" w:eastAsia="微软雅黑"/>
                <w:b/>
                <w:i w:val="0"/>
                <w:color w:val="2A9D8F"/>
                <w:sz w:val="20"/>
              </w:rPr>
              <w:br w:type="textWrapping"/>
            </w:r>
            <w:r>
              <w:rPr>
                <w:rFonts w:ascii="Arial" w:hAnsi="Arial" w:eastAsia="微软雅黑"/>
                <w:b w:val="0"/>
                <w:i w:val="0"/>
                <w:color w:val="20313F"/>
                <w:sz w:val="19"/>
              </w:rPr>
              <w:t>先用一句话帮助投资者判断产品类型，再展示相应的选择依据：目标日期型回答“预计何时退休、配置将如何变化”，目标风险型回答“希望长期保持怎样的风险水平”。</w:t>
            </w:r>
          </w:p>
        </w:tc>
      </w:tr>
    </w:tbl>
    <w:p w14:paraId="6A25573E">
      <w:pPr>
        <w:spacing w:after="20"/>
      </w:pPr>
    </w:p>
    <w:p w14:paraId="2765F61E">
      <w:r>
        <w:br w:type="page"/>
      </w:r>
    </w:p>
    <w:p w14:paraId="48A1733C">
      <w:pPr>
        <w:pStyle w:val="3"/>
        <w:keepNext/>
        <w:keepLines w:val="0"/>
        <w:pBdr>
          <w:bottom w:val="single" w:color="B7791F" w:sz="8" w:space="5"/>
        </w:pBdr>
        <w:spacing w:before="280" w:after="140" w:line="252" w:lineRule="auto"/>
        <w:rPr>
          <w:rFonts w:hint="default" w:eastAsia="微软雅黑"/>
          <w:lang w:val="en-US" w:eastAsia="zh-CN"/>
        </w:rPr>
      </w:pPr>
      <w:r>
        <w:rPr>
          <w:rFonts w:ascii="Arial" w:hAnsi="Arial" w:eastAsia="微软雅黑"/>
          <w:b/>
          <w:i w:val="0"/>
          <w:color w:val="183B56"/>
          <w:sz w:val="32"/>
        </w:rPr>
        <w:t>04｜</w:t>
      </w:r>
      <w:r>
        <w:rPr>
          <w:rFonts w:hint="eastAsia" w:ascii="Arial" w:hAnsi="Arial" w:eastAsia="微软雅黑"/>
          <w:b/>
          <w:i w:val="0"/>
          <w:color w:val="183B56"/>
          <w:sz w:val="32"/>
          <w:lang w:val="en-US" w:eastAsia="zh-CN"/>
        </w:rPr>
        <w:t>目标年份及风险类型仍是影响用户选择基金的最大要素</w:t>
      </w:r>
    </w:p>
    <w:p w14:paraId="38EF1EBA">
      <w:pPr>
        <w:keepNext w:val="0"/>
        <w:keepLines/>
        <w:spacing w:before="40" w:after="60" w:line="240" w:lineRule="auto"/>
        <w:jc w:val="center"/>
      </w:pPr>
      <w:r>
        <w:drawing>
          <wp:inline distT="0" distB="0" distL="114300" distR="114300">
            <wp:extent cx="5831840" cy="2892425"/>
            <wp:effectExtent l="0" t="0" r="6985" b="3175"/>
            <wp:docPr id="5" name="Picture 5" descr="图 5　购买前看过、主动比较过和最终影响最大的因素（Q7-Q9，n=200）。Q7、Q8为多选题。" title="fig04_decision_path_v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 5　购买前看过、主动比较过和最终影响最大的因素（Q7-Q9，n=200）。Q7、Q8为多选题。" title="fig04_decision_path_v0.3.png"/>
                    <pic:cNvPicPr>
                      <a:picLocks noChangeAspect="1"/>
                    </pic:cNvPicPr>
                  </pic:nvPicPr>
                  <pic:blipFill>
                    <a:blip r:embed="rId13"/>
                    <a:stretch>
                      <a:fillRect/>
                    </a:stretch>
                  </pic:blipFill>
                  <pic:spPr>
                    <a:xfrm>
                      <a:off x="0" y="0"/>
                      <a:ext cx="5832000" cy="2892925"/>
                    </a:xfrm>
                    <a:prstGeom prst="rect">
                      <a:avLst/>
                    </a:prstGeom>
                  </pic:spPr>
                </pic:pic>
              </a:graphicData>
            </a:graphic>
          </wp:inline>
        </w:drawing>
      </w:r>
    </w:p>
    <w:p w14:paraId="11F51FB0">
      <w:pPr>
        <w:keepNext w:val="0"/>
        <w:keepLines/>
        <w:spacing w:before="0" w:after="140" w:line="276" w:lineRule="auto"/>
        <w:jc w:val="center"/>
      </w:pPr>
      <w:r>
        <w:rPr>
          <w:rFonts w:ascii="Arial" w:hAnsi="Arial" w:eastAsia="微软雅黑"/>
          <w:b w:val="0"/>
          <w:i w:val="0"/>
          <w:color w:val="60717D"/>
          <w:sz w:val="16"/>
        </w:rPr>
        <w:t>图 5　购买前看过、主动比较过和最终影响最大的因素（Q7-Q9，n=200）。Q7、Q8为多选题。</w:t>
      </w:r>
    </w:p>
    <w:p w14:paraId="39BA01E0">
      <w:pPr>
        <w:keepNext w:val="0"/>
        <w:keepLines w:val="0"/>
        <w:spacing w:before="0" w:after="120" w:line="317" w:lineRule="auto"/>
        <w:jc w:val="both"/>
      </w:pPr>
      <w:r>
        <w:rPr>
          <w:rFonts w:hint="eastAsia"/>
          <w:b/>
          <w:i w:val="0"/>
          <w:color w:val="183B56"/>
          <w:sz w:val="20"/>
          <w:lang w:val="en-US" w:eastAsia="zh-CN"/>
        </w:rPr>
        <w:t>在用户选择养老目标基金时，</w:t>
      </w:r>
      <w:r>
        <w:rPr>
          <w:rFonts w:ascii="Arial" w:hAnsi="Arial" w:eastAsia="微软雅黑"/>
          <w:b/>
          <w:i w:val="0"/>
          <w:color w:val="183B56"/>
          <w:sz w:val="20"/>
        </w:rPr>
        <w:t>退休年份、风险类型和历史业绩是购买前最常被查看和比较的信息。</w:t>
      </w:r>
      <w:r>
        <w:rPr>
          <w:rFonts w:ascii="Arial" w:hAnsi="Arial" w:eastAsia="微软雅黑"/>
          <w:b w:val="0"/>
          <w:i w:val="0"/>
          <w:color w:val="20313F"/>
          <w:sz w:val="20"/>
        </w:rPr>
        <w:t>到了“最终影响最大”这一问，风险类型以20.5%排在首位，高于历史业绩13.0%和退休年份11.0%。这说明吸引注意的信息和帮助做出决定的信息并不相同。</w:t>
      </w:r>
    </w:p>
    <w:p w14:paraId="4F28BF8C">
      <w:pPr>
        <w:pStyle w:val="4"/>
        <w:keepNext/>
        <w:keepLines w:val="0"/>
        <w:spacing w:before="160" w:after="80" w:line="252" w:lineRule="auto"/>
      </w:pPr>
      <w:r>
        <w:rPr>
          <w:rFonts w:ascii="Arial" w:hAnsi="Arial" w:eastAsia="微软雅黑"/>
          <w:b/>
          <w:i w:val="0"/>
          <w:color w:val="2878A6"/>
          <w:sz w:val="25"/>
        </w:rPr>
        <w:t>4.1 决策信息应按阶段安排</w:t>
      </w:r>
    </w:p>
    <w:tbl>
      <w:tblPr>
        <w:tblStyle w:val="32"/>
        <w:tblW w:w="9411" w:type="dxa"/>
        <w:jc w:val="center"/>
        <w:tblLayout w:type="fixed"/>
        <w:tblCellMar>
          <w:top w:w="0" w:type="dxa"/>
          <w:left w:w="108" w:type="dxa"/>
          <w:bottom w:w="0" w:type="dxa"/>
          <w:right w:w="108" w:type="dxa"/>
        </w:tblCellMar>
      </w:tblPr>
      <w:tblGrid>
        <w:gridCol w:w="1701"/>
        <w:gridCol w:w="3685"/>
        <w:gridCol w:w="4025"/>
      </w:tblGrid>
      <w:tr w14:paraId="7C6B6D5C">
        <w:tblPrEx>
          <w:tblCellMar>
            <w:top w:w="0" w:type="dxa"/>
            <w:left w:w="108" w:type="dxa"/>
            <w:bottom w:w="0" w:type="dxa"/>
            <w:right w:w="108" w:type="dxa"/>
          </w:tblCellMar>
        </w:tblPrEx>
        <w:trPr>
          <w:cantSplit/>
          <w:tblHeade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699269AF">
            <w:pPr>
              <w:keepNext w:val="0"/>
              <w:keepLines w:val="0"/>
              <w:spacing w:before="0" w:after="0" w:line="276" w:lineRule="auto"/>
              <w:jc w:val="center"/>
            </w:pPr>
            <w:r>
              <w:rPr>
                <w:rFonts w:ascii="Arial" w:hAnsi="Arial" w:eastAsia="微软雅黑"/>
                <w:b/>
                <w:i w:val="0"/>
                <w:color w:val="FFFFFF"/>
                <w:sz w:val="17"/>
              </w:rPr>
              <w:t>阶段</w:t>
            </w:r>
          </w:p>
        </w:tc>
        <w:tc>
          <w:tcPr>
            <w:tcW w:w="3685"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37D5628B">
            <w:pPr>
              <w:keepNext w:val="0"/>
              <w:keepLines w:val="0"/>
              <w:spacing w:before="0" w:after="0" w:line="276" w:lineRule="auto"/>
              <w:jc w:val="center"/>
            </w:pPr>
            <w:r>
              <w:rPr>
                <w:rFonts w:ascii="Arial" w:hAnsi="Arial" w:eastAsia="微软雅黑"/>
                <w:b/>
                <w:i w:val="0"/>
                <w:color w:val="FFFFFF"/>
                <w:sz w:val="17"/>
              </w:rPr>
              <w:t>受访者表现</w:t>
            </w:r>
          </w:p>
        </w:tc>
        <w:tc>
          <w:tcPr>
            <w:tcW w:w="4025"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061A81B9">
            <w:pPr>
              <w:keepNext w:val="0"/>
              <w:keepLines w:val="0"/>
              <w:spacing w:before="0" w:after="0" w:line="276" w:lineRule="auto"/>
              <w:jc w:val="center"/>
            </w:pPr>
            <w:r>
              <w:rPr>
                <w:rFonts w:ascii="Arial" w:hAnsi="Arial" w:eastAsia="微软雅黑"/>
                <w:b/>
                <w:i w:val="0"/>
                <w:color w:val="FFFFFF"/>
                <w:sz w:val="17"/>
              </w:rPr>
              <w:t>信息设计重点</w:t>
            </w:r>
          </w:p>
        </w:tc>
      </w:tr>
      <w:tr w14:paraId="2475717A">
        <w:tblPrEx>
          <w:tblCellMar>
            <w:top w:w="0" w:type="dxa"/>
            <w:left w:w="108" w:type="dxa"/>
            <w:bottom w:w="0" w:type="dxa"/>
            <w:right w:w="108" w:type="dxa"/>
          </w:tblCellMar>
        </w:tblPrEx>
        <w:trPr>
          <w:cantSplit/>
          <w:jc w:val="center"/>
        </w:trPr>
        <w:tc>
          <w:tcPr>
            <w:tcW w:w="1701"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67D491B4">
            <w:pPr>
              <w:keepNext w:val="0"/>
              <w:keepLines w:val="0"/>
              <w:spacing w:before="0" w:after="0" w:line="283" w:lineRule="auto"/>
              <w:jc w:val="center"/>
            </w:pPr>
            <w:r>
              <w:rPr>
                <w:rFonts w:ascii="Arial" w:hAnsi="Arial" w:eastAsia="微软雅黑"/>
                <w:b/>
                <w:i w:val="0"/>
                <w:color w:val="20313F"/>
                <w:sz w:val="17"/>
              </w:rPr>
              <w:t>第一次接触</w:t>
            </w:r>
          </w:p>
        </w:tc>
        <w:tc>
          <w:tcPr>
            <w:tcW w:w="368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EF5D6F6">
            <w:pPr>
              <w:keepNext w:val="0"/>
              <w:keepLines w:val="0"/>
              <w:spacing w:before="0" w:after="0" w:line="283" w:lineRule="auto"/>
              <w:jc w:val="left"/>
            </w:pPr>
            <w:r>
              <w:rPr>
                <w:rFonts w:ascii="Arial" w:hAnsi="Arial" w:eastAsia="微软雅黑"/>
                <w:b w:val="0"/>
                <w:i w:val="0"/>
                <w:color w:val="20313F"/>
                <w:sz w:val="17"/>
              </w:rPr>
              <w:t>名称、目标年份、风险类型、业绩较容易被看到</w:t>
            </w:r>
          </w:p>
        </w:tc>
        <w:tc>
          <w:tcPr>
            <w:tcW w:w="402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548F7C2A">
            <w:pPr>
              <w:keepNext w:val="0"/>
              <w:keepLines w:val="0"/>
              <w:spacing w:before="0" w:after="0" w:line="283" w:lineRule="auto"/>
              <w:jc w:val="left"/>
            </w:pPr>
            <w:r>
              <w:rPr>
                <w:rFonts w:ascii="Arial" w:hAnsi="Arial" w:eastAsia="微软雅黑"/>
                <w:b w:val="0"/>
                <w:i w:val="0"/>
                <w:color w:val="20313F"/>
                <w:sz w:val="17"/>
              </w:rPr>
              <w:t>先建立产品类型和适用场景</w:t>
            </w:r>
          </w:p>
        </w:tc>
      </w:tr>
      <w:tr w14:paraId="7E0046F3">
        <w:tblPrEx>
          <w:tblCellMar>
            <w:top w:w="0" w:type="dxa"/>
            <w:left w:w="108" w:type="dxa"/>
            <w:bottom w:w="0" w:type="dxa"/>
            <w:right w:w="108" w:type="dxa"/>
          </w:tblCellMar>
        </w:tblPrEx>
        <w:trPr>
          <w:cantSplit/>
          <w:jc w:val="center"/>
        </w:trPr>
        <w:tc>
          <w:tcPr>
            <w:tcW w:w="1701"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27E17EB7">
            <w:pPr>
              <w:keepNext w:val="0"/>
              <w:keepLines w:val="0"/>
              <w:spacing w:before="0" w:after="0" w:line="283" w:lineRule="auto"/>
              <w:jc w:val="center"/>
            </w:pPr>
            <w:r>
              <w:rPr>
                <w:rFonts w:ascii="Arial" w:hAnsi="Arial" w:eastAsia="微软雅黑"/>
                <w:b/>
                <w:i w:val="0"/>
                <w:color w:val="20313F"/>
                <w:sz w:val="17"/>
              </w:rPr>
              <w:t>主动比较</w:t>
            </w:r>
          </w:p>
        </w:tc>
        <w:tc>
          <w:tcPr>
            <w:tcW w:w="3685"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33FD69A6">
            <w:pPr>
              <w:keepNext w:val="0"/>
              <w:keepLines w:val="0"/>
              <w:spacing w:before="0" w:after="0" w:line="283" w:lineRule="auto"/>
              <w:jc w:val="left"/>
            </w:pPr>
            <w:r>
              <w:rPr>
                <w:rFonts w:ascii="Arial" w:hAnsi="Arial" w:eastAsia="微软雅黑"/>
                <w:b w:val="0"/>
                <w:i w:val="0"/>
                <w:color w:val="20313F"/>
                <w:sz w:val="17"/>
              </w:rPr>
              <w:t>退休年份</w:t>
            </w:r>
            <w:r>
              <w:rPr>
                <w:rFonts w:ascii="Arial" w:hAnsi="Arial" w:eastAsia="微软雅黑"/>
                <w:b/>
                <w:i w:val="0"/>
                <w:color w:val="183B56"/>
                <w:sz w:val="17"/>
              </w:rPr>
              <w:t>43.5%</w:t>
            </w:r>
            <w:r>
              <w:rPr>
                <w:rFonts w:ascii="Arial" w:hAnsi="Arial" w:eastAsia="微软雅黑"/>
                <w:b w:val="0"/>
                <w:i w:val="0"/>
                <w:color w:val="20313F"/>
                <w:sz w:val="17"/>
              </w:rPr>
              <w:t>、风险类型</w:t>
            </w:r>
            <w:r>
              <w:rPr>
                <w:rFonts w:ascii="Arial" w:hAnsi="Arial" w:eastAsia="微软雅黑"/>
                <w:b/>
                <w:i w:val="0"/>
                <w:color w:val="183B56"/>
                <w:sz w:val="17"/>
              </w:rPr>
              <w:t>40.0%</w:t>
            </w:r>
            <w:r>
              <w:rPr>
                <w:rFonts w:ascii="Arial" w:hAnsi="Arial" w:eastAsia="微软雅黑"/>
                <w:b w:val="0"/>
                <w:i w:val="0"/>
                <w:color w:val="20313F"/>
                <w:sz w:val="17"/>
              </w:rPr>
              <w:t>、业绩</w:t>
            </w:r>
            <w:r>
              <w:rPr>
                <w:rFonts w:ascii="Arial" w:hAnsi="Arial" w:eastAsia="微软雅黑"/>
                <w:b/>
                <w:i w:val="0"/>
                <w:color w:val="183B56"/>
                <w:sz w:val="17"/>
              </w:rPr>
              <w:t>37.5%</w:t>
            </w:r>
            <w:r>
              <w:rPr>
                <w:rFonts w:ascii="Arial" w:hAnsi="Arial" w:eastAsia="微软雅黑"/>
                <w:b w:val="0"/>
                <w:i w:val="0"/>
                <w:color w:val="20313F"/>
                <w:sz w:val="17"/>
              </w:rPr>
              <w:t>较突出</w:t>
            </w:r>
          </w:p>
        </w:tc>
        <w:tc>
          <w:tcPr>
            <w:tcW w:w="4025"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5C1C9CBC">
            <w:pPr>
              <w:keepNext w:val="0"/>
              <w:keepLines w:val="0"/>
              <w:spacing w:before="0" w:after="0" w:line="283" w:lineRule="auto"/>
              <w:jc w:val="left"/>
            </w:pPr>
            <w:r>
              <w:rPr>
                <w:rFonts w:ascii="Arial" w:hAnsi="Arial" w:eastAsia="微软雅黑"/>
                <w:b w:val="0"/>
                <w:i w:val="0"/>
                <w:color w:val="20313F"/>
                <w:sz w:val="17"/>
              </w:rPr>
              <w:t>提供可并列比较的匹配信息</w:t>
            </w:r>
          </w:p>
        </w:tc>
      </w:tr>
      <w:tr w14:paraId="296744D8">
        <w:tblPrEx>
          <w:tblCellMar>
            <w:top w:w="0" w:type="dxa"/>
            <w:left w:w="108" w:type="dxa"/>
            <w:bottom w:w="0" w:type="dxa"/>
            <w:right w:w="108" w:type="dxa"/>
          </w:tblCellMar>
        </w:tblPrEx>
        <w:trPr>
          <w:cantSplit/>
          <w:jc w:val="center"/>
        </w:trPr>
        <w:tc>
          <w:tcPr>
            <w:tcW w:w="1701"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CC41D5B">
            <w:pPr>
              <w:keepNext w:val="0"/>
              <w:keepLines w:val="0"/>
              <w:spacing w:before="0" w:after="0" w:line="283" w:lineRule="auto"/>
              <w:jc w:val="center"/>
            </w:pPr>
            <w:r>
              <w:rPr>
                <w:rFonts w:ascii="Arial" w:hAnsi="Arial" w:eastAsia="微软雅黑"/>
                <w:b/>
                <w:i w:val="0"/>
                <w:color w:val="20313F"/>
                <w:sz w:val="17"/>
              </w:rPr>
              <w:t>最终判断</w:t>
            </w:r>
          </w:p>
        </w:tc>
        <w:tc>
          <w:tcPr>
            <w:tcW w:w="368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3651B7F6">
            <w:pPr>
              <w:keepNext w:val="0"/>
              <w:keepLines w:val="0"/>
              <w:spacing w:before="0" w:after="0" w:line="283" w:lineRule="auto"/>
              <w:jc w:val="left"/>
            </w:pPr>
            <w:r>
              <w:rPr>
                <w:rFonts w:ascii="Arial" w:hAnsi="Arial" w:eastAsia="微软雅黑"/>
                <w:b w:val="0"/>
                <w:i w:val="0"/>
                <w:color w:val="20313F"/>
                <w:sz w:val="17"/>
              </w:rPr>
              <w:t>风险类型</w:t>
            </w:r>
            <w:r>
              <w:rPr>
                <w:rFonts w:ascii="Arial" w:hAnsi="Arial" w:eastAsia="微软雅黑"/>
                <w:b/>
                <w:i w:val="0"/>
                <w:color w:val="183B56"/>
                <w:sz w:val="17"/>
              </w:rPr>
              <w:t>20.5%</w:t>
            </w:r>
            <w:r>
              <w:rPr>
                <w:rFonts w:ascii="Arial" w:hAnsi="Arial" w:eastAsia="微软雅黑"/>
                <w:b w:val="0"/>
                <w:i w:val="0"/>
                <w:color w:val="20313F"/>
                <w:sz w:val="17"/>
              </w:rPr>
              <w:t>居首，其他因素更分散</w:t>
            </w:r>
          </w:p>
        </w:tc>
        <w:tc>
          <w:tcPr>
            <w:tcW w:w="402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501CA147">
            <w:pPr>
              <w:keepNext w:val="0"/>
              <w:keepLines w:val="0"/>
              <w:spacing w:before="0" w:after="0" w:line="283" w:lineRule="auto"/>
              <w:jc w:val="left"/>
            </w:pPr>
            <w:r>
              <w:rPr>
                <w:rFonts w:ascii="Arial" w:hAnsi="Arial" w:eastAsia="微软雅黑"/>
                <w:b w:val="0"/>
                <w:i w:val="0"/>
                <w:color w:val="20313F"/>
                <w:sz w:val="17"/>
              </w:rPr>
              <w:t>把风险类型、退休安排和风险边界放在决策位置</w:t>
            </w:r>
          </w:p>
        </w:tc>
      </w:tr>
    </w:tbl>
    <w:p w14:paraId="5E50F914">
      <w:pPr>
        <w:spacing w:after="20"/>
      </w:pPr>
    </w:p>
    <w:p w14:paraId="7C7C0DF9">
      <w:r>
        <w:br w:type="page"/>
      </w:r>
    </w:p>
    <w:p w14:paraId="42C423D3">
      <w:pPr>
        <w:pStyle w:val="3"/>
        <w:keepNext/>
        <w:keepLines w:val="0"/>
        <w:pBdr>
          <w:bottom w:val="single" w:color="B7791F" w:sz="8" w:space="5"/>
        </w:pBdr>
        <w:spacing w:before="280" w:after="140" w:line="252" w:lineRule="auto"/>
      </w:pPr>
      <w:r>
        <w:rPr>
          <w:rFonts w:ascii="Arial" w:hAnsi="Arial" w:eastAsia="微软雅黑"/>
          <w:b/>
          <w:i w:val="0"/>
          <w:color w:val="183B56"/>
          <w:sz w:val="32"/>
        </w:rPr>
        <w:t>05｜下滑曲线</w:t>
      </w:r>
      <w:r>
        <w:rPr>
          <w:rFonts w:hint="eastAsia" w:ascii="Arial" w:hAnsi="Arial" w:eastAsia="微软雅黑"/>
          <w:b/>
          <w:i w:val="0"/>
          <w:color w:val="183B56"/>
          <w:sz w:val="32"/>
          <w:lang w:val="en-US" w:eastAsia="zh-CN"/>
        </w:rPr>
        <w:t>认知</w:t>
      </w:r>
      <w:r>
        <w:rPr>
          <w:rFonts w:ascii="Arial" w:hAnsi="Arial" w:eastAsia="微软雅黑"/>
          <w:b/>
          <w:i w:val="0"/>
          <w:color w:val="183B56"/>
          <w:sz w:val="32"/>
        </w:rPr>
        <w:t>：知晓度高，主动使用率低</w:t>
      </w:r>
    </w:p>
    <w:p w14:paraId="15912C7E">
      <w:pPr>
        <w:keepNext w:val="0"/>
        <w:keepLines/>
        <w:spacing w:before="40" w:after="60" w:line="240" w:lineRule="auto"/>
        <w:jc w:val="center"/>
      </w:pPr>
      <w:r>
        <w:drawing>
          <wp:inline distT="0" distB="0" distL="114300" distR="114300">
            <wp:extent cx="5831840" cy="2178050"/>
            <wp:effectExtent l="0" t="0" r="6985" b="3175"/>
            <wp:docPr id="6" name="Picture 6" descr="图 6　下滑曲线的知晓、查看、主动比较和再次查看（Q8、Q13-Q15，n=200）。四项指标不构成漏斗。" title="fig05_glide_path_v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 6　下滑曲线的知晓、查看、主动比较和再次查看（Q8、Q13-Q15，n=200）。四项指标不构成漏斗。" title="fig05_glide_path_v0.3.png"/>
                    <pic:cNvPicPr>
                      <a:picLocks noChangeAspect="1"/>
                    </pic:cNvPicPr>
                  </pic:nvPicPr>
                  <pic:blipFill>
                    <a:blip r:embed="rId14"/>
                    <a:stretch>
                      <a:fillRect/>
                    </a:stretch>
                  </pic:blipFill>
                  <pic:spPr>
                    <a:xfrm>
                      <a:off x="0" y="0"/>
                      <a:ext cx="5832000" cy="2178490"/>
                    </a:xfrm>
                    <a:prstGeom prst="rect">
                      <a:avLst/>
                    </a:prstGeom>
                  </pic:spPr>
                </pic:pic>
              </a:graphicData>
            </a:graphic>
          </wp:inline>
        </w:drawing>
      </w:r>
    </w:p>
    <w:p w14:paraId="7B78E3BE">
      <w:pPr>
        <w:keepNext w:val="0"/>
        <w:keepLines/>
        <w:spacing w:before="0" w:after="140" w:line="276" w:lineRule="auto"/>
        <w:jc w:val="center"/>
      </w:pPr>
      <w:r>
        <w:rPr>
          <w:rFonts w:ascii="Arial" w:hAnsi="Arial" w:eastAsia="微软雅黑"/>
          <w:b w:val="0"/>
          <w:i w:val="0"/>
          <w:color w:val="60717D"/>
          <w:sz w:val="16"/>
        </w:rPr>
        <w:t>图 6　下滑曲线的知晓、查看、主动比较和再次查看（Q8、Q13-Q15，n=200）。四项指标不构成漏斗。</w:t>
      </w:r>
    </w:p>
    <w:p w14:paraId="5C12EF4D">
      <w:pPr>
        <w:keepNext w:val="0"/>
        <w:keepLines w:val="0"/>
        <w:spacing w:before="0" w:after="120" w:line="317" w:lineRule="auto"/>
        <w:jc w:val="both"/>
      </w:pPr>
      <w:r>
        <w:rPr>
          <w:rFonts w:hint="eastAsia"/>
          <w:b/>
          <w:i w:val="0"/>
          <w:color w:val="183B56"/>
          <w:sz w:val="20"/>
          <w:lang w:val="en-US" w:eastAsia="zh-CN"/>
        </w:rPr>
        <w:t>在调研用户中，有</w:t>
      </w:r>
      <w:r>
        <w:rPr>
          <w:rFonts w:ascii="Arial" w:hAnsi="Arial" w:eastAsia="微软雅黑"/>
          <w:b/>
          <w:i w:val="0"/>
          <w:color w:val="183B56"/>
          <w:sz w:val="20"/>
        </w:rPr>
        <w:t>62.5%听说过下滑曲线，44.0%表示购买前认真或大致看过，</w:t>
      </w:r>
      <w:r>
        <w:rPr>
          <w:rFonts w:ascii="Arial" w:hAnsi="Arial" w:eastAsia="微软雅黑"/>
          <w:b w:val="0"/>
          <w:i w:val="0"/>
          <w:color w:val="20313F"/>
          <w:sz w:val="20"/>
        </w:rPr>
        <w:t>但在无提示的购买前比较题中，只有3.5%主动选择“下滑曲线或未来配置调整方式”。购买后再次查看过的为30.0%。可见，“听过术语”和“在决策中使用”之间存在很大距离。</w:t>
      </w:r>
    </w:p>
    <w:p w14:paraId="6B998CF4">
      <w:pPr>
        <w:pStyle w:val="4"/>
        <w:keepNext/>
        <w:keepLines w:val="0"/>
        <w:spacing w:before="160" w:after="80" w:line="252" w:lineRule="auto"/>
        <w:rPr>
          <w:rFonts w:hint="default" w:eastAsia="微软雅黑"/>
          <w:lang w:val="en-US" w:eastAsia="zh-CN"/>
        </w:rPr>
      </w:pPr>
      <w:r>
        <w:rPr>
          <w:rFonts w:ascii="Arial" w:hAnsi="Arial" w:eastAsia="微软雅黑"/>
          <w:b/>
          <w:i w:val="0"/>
          <w:color w:val="2878A6"/>
          <w:sz w:val="25"/>
        </w:rPr>
        <w:t xml:space="preserve">5.1 </w:t>
      </w:r>
      <w:r>
        <w:rPr>
          <w:rFonts w:hint="eastAsia" w:ascii="Arial" w:hAnsi="Arial" w:eastAsia="微软雅黑"/>
          <w:b/>
          <w:i w:val="0"/>
          <w:color w:val="2878A6"/>
          <w:sz w:val="25"/>
          <w:lang w:val="en-US" w:eastAsia="zh-CN"/>
        </w:rPr>
        <w:t>大部分基金持有者并不会主动选择比较下滑曲线</w:t>
      </w:r>
    </w:p>
    <w:p w14:paraId="793374C0">
      <w:pPr>
        <w:keepNext w:val="0"/>
        <w:keepLines w:val="0"/>
        <w:spacing w:before="0" w:after="120" w:line="317" w:lineRule="auto"/>
        <w:jc w:val="both"/>
      </w:pPr>
      <w:r>
        <w:rPr>
          <w:rFonts w:hint="eastAsia"/>
          <w:b w:val="0"/>
          <w:i w:val="0"/>
          <w:color w:val="20313F"/>
          <w:sz w:val="20"/>
          <w:lang w:val="en-US" w:eastAsia="zh-CN"/>
        </w:rPr>
        <w:t>调研中，</w:t>
      </w:r>
      <w:r>
        <w:rPr>
          <w:rFonts w:ascii="Arial" w:hAnsi="Arial" w:eastAsia="微软雅黑"/>
          <w:b/>
          <w:bCs/>
          <w:i w:val="0"/>
          <w:color w:val="20313F"/>
          <w:sz w:val="20"/>
        </w:rPr>
        <w:t>51.0%的受访者回忆</w:t>
      </w:r>
      <w:r>
        <w:rPr>
          <w:rFonts w:hint="eastAsia"/>
          <w:b/>
          <w:bCs/>
          <w:i w:val="0"/>
          <w:color w:val="20313F"/>
          <w:sz w:val="20"/>
          <w:lang w:val="en-US" w:eastAsia="zh-CN"/>
        </w:rPr>
        <w:t>下滑曲线</w:t>
      </w:r>
      <w:r>
        <w:rPr>
          <w:rFonts w:ascii="Arial" w:hAnsi="Arial" w:eastAsia="微软雅黑"/>
          <w:b/>
          <w:bCs/>
          <w:i w:val="0"/>
          <w:color w:val="20313F"/>
          <w:sz w:val="20"/>
        </w:rPr>
        <w:t>曾影响购买、类型或持有决定。</w:t>
      </w:r>
      <w:r>
        <w:rPr>
          <w:rFonts w:ascii="Arial" w:hAnsi="Arial" w:eastAsia="微软雅黑"/>
          <w:b w:val="0"/>
          <w:i w:val="0"/>
          <w:color w:val="20313F"/>
          <w:sz w:val="20"/>
        </w:rPr>
        <w:t>但这部分人中，95.1%没有在此前无提示的比较题中主动选择下滑曲线。更稳妥的解释是：提示后，受访者认为它与自己的决定有关；这不等于购买时已经主动使用。</w:t>
      </w:r>
    </w:p>
    <w:tbl>
      <w:tblPr>
        <w:tblStyle w:val="32"/>
        <w:tblW w:w="9411" w:type="dxa"/>
        <w:jc w:val="center"/>
        <w:tblLayout w:type="fixed"/>
        <w:tblCellMar>
          <w:top w:w="0" w:type="dxa"/>
          <w:left w:w="108" w:type="dxa"/>
          <w:bottom w:w="0" w:type="dxa"/>
          <w:right w:w="108" w:type="dxa"/>
        </w:tblCellMar>
      </w:tblPr>
      <w:tblGrid>
        <w:gridCol w:w="9411"/>
      </w:tblGrid>
      <w:tr w14:paraId="2DD1DF66">
        <w:tblPrEx>
          <w:tblCellMar>
            <w:top w:w="0" w:type="dxa"/>
            <w:left w:w="108" w:type="dxa"/>
            <w:bottom w:w="0" w:type="dxa"/>
            <w:right w:w="108" w:type="dxa"/>
          </w:tblCellMar>
        </w:tblPrEx>
        <w:trPr>
          <w:jc w:val="center"/>
        </w:trPr>
        <w:tc>
          <w:tcPr>
            <w:tcW w:w="9411" w:type="dxa"/>
            <w:tcBorders>
              <w:top w:val="single" w:color="2A9D8F" w:sz="8" w:space="0"/>
              <w:left w:val="single" w:color="2A9D8F" w:sz="8" w:space="0"/>
              <w:bottom w:val="single" w:color="2A9D8F" w:sz="8" w:space="0"/>
              <w:right w:val="single" w:color="2A9D8F" w:sz="8" w:space="0"/>
            </w:tcBorders>
            <w:shd w:val="clear" w:color="auto" w:fill="E8F4F1"/>
            <w:tcMar>
              <w:top w:w="140" w:type="dxa"/>
              <w:left w:w="170" w:type="dxa"/>
              <w:bottom w:w="140" w:type="dxa"/>
              <w:right w:w="170" w:type="dxa"/>
            </w:tcMar>
            <w:vAlign w:val="center"/>
          </w:tcPr>
          <w:p w14:paraId="1DC3274D">
            <w:pPr>
              <w:keepNext w:val="0"/>
              <w:keepLines w:val="0"/>
              <w:spacing w:before="0" w:after="0" w:line="300" w:lineRule="auto"/>
            </w:pPr>
            <w:r>
              <w:rPr>
                <w:rFonts w:ascii="Arial" w:hAnsi="Arial" w:eastAsia="微软雅黑"/>
                <w:b/>
                <w:i w:val="0"/>
                <w:color w:val="2A9D8F"/>
                <w:sz w:val="20"/>
              </w:rPr>
              <w:t>产品设计</w:t>
            </w:r>
            <w:r>
              <w:rPr>
                <w:rFonts w:hint="eastAsia"/>
                <w:b/>
                <w:i w:val="0"/>
                <w:color w:val="2A9D8F"/>
                <w:sz w:val="20"/>
                <w:lang w:val="en-US" w:eastAsia="zh-CN"/>
              </w:rPr>
              <w:t>提示</w:t>
            </w:r>
            <w:r>
              <w:rPr>
                <w:rFonts w:ascii="Arial" w:hAnsi="Arial" w:eastAsia="微软雅黑"/>
                <w:b/>
                <w:i w:val="0"/>
                <w:color w:val="2A9D8F"/>
                <w:sz w:val="20"/>
              </w:rPr>
              <w:br w:type="textWrapping"/>
            </w:r>
            <w:r>
              <w:rPr>
                <w:rFonts w:ascii="Arial" w:hAnsi="Arial" w:eastAsia="微软雅黑"/>
                <w:b w:val="0"/>
                <w:i w:val="0"/>
                <w:color w:val="20313F"/>
                <w:sz w:val="19"/>
              </w:rPr>
              <w:t>不要只增加“什么是下滑曲线”的说明。更有效的材料应直接回答：我现在持有什么配置、未来会怎样变化、为什么要变化、变化后仍有哪些风险。</w:t>
            </w:r>
          </w:p>
        </w:tc>
      </w:tr>
    </w:tbl>
    <w:p w14:paraId="511D0702">
      <w:pPr>
        <w:spacing w:after="20"/>
      </w:pPr>
    </w:p>
    <w:p w14:paraId="172A5505">
      <w:pPr>
        <w:rPr>
          <w:rFonts w:ascii="Arial" w:hAnsi="Arial" w:eastAsia="微软雅黑"/>
          <w:b/>
          <w:i w:val="0"/>
          <w:color w:val="2878A6"/>
          <w:sz w:val="25"/>
        </w:rPr>
      </w:pPr>
      <w:r>
        <w:rPr>
          <w:rFonts w:ascii="Arial" w:hAnsi="Arial" w:eastAsia="微软雅黑"/>
          <w:b/>
          <w:i w:val="0"/>
          <w:color w:val="2878A6"/>
          <w:sz w:val="25"/>
        </w:rPr>
        <w:t>5.2 购买前和持有期都存在信息缺口</w:t>
      </w:r>
    </w:p>
    <w:p w14:paraId="23D9A57F">
      <w:pPr>
        <w:keepNext w:val="0"/>
        <w:keepLines/>
        <w:spacing w:before="40" w:after="60" w:line="240" w:lineRule="auto"/>
        <w:jc w:val="center"/>
      </w:pPr>
      <w:r>
        <w:drawing>
          <wp:inline distT="0" distB="0" distL="114300" distR="114300">
            <wp:extent cx="5831840" cy="2274570"/>
            <wp:effectExtent l="0" t="0" r="6985" b="1905"/>
            <wp:docPr id="7" name="Picture 7" descr="图 7　购买前信息清晰度与购买后再次查看情况（Q9A、Q15，n=200）。" title="fig06_information_gap_v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 7　购买前信息清晰度与购买后再次查看情况（Q9A、Q15，n=200）。" title="fig06_information_gap_v0.3.png"/>
                    <pic:cNvPicPr>
                      <a:picLocks noChangeAspect="1"/>
                    </pic:cNvPicPr>
                  </pic:nvPicPr>
                  <pic:blipFill>
                    <a:blip r:embed="rId15"/>
                    <a:stretch>
                      <a:fillRect/>
                    </a:stretch>
                  </pic:blipFill>
                  <pic:spPr>
                    <a:xfrm>
                      <a:off x="0" y="0"/>
                      <a:ext cx="5832000" cy="2275159"/>
                    </a:xfrm>
                    <a:prstGeom prst="rect">
                      <a:avLst/>
                    </a:prstGeom>
                  </pic:spPr>
                </pic:pic>
              </a:graphicData>
            </a:graphic>
          </wp:inline>
        </w:drawing>
      </w:r>
    </w:p>
    <w:p w14:paraId="23E41B19">
      <w:pPr>
        <w:keepNext w:val="0"/>
        <w:keepLines/>
        <w:spacing w:before="0" w:after="140" w:line="276" w:lineRule="auto"/>
        <w:jc w:val="center"/>
      </w:pPr>
      <w:r>
        <w:rPr>
          <w:rFonts w:ascii="Arial" w:hAnsi="Arial" w:eastAsia="微软雅黑"/>
          <w:b w:val="0"/>
          <w:i w:val="0"/>
          <w:color w:val="60717D"/>
          <w:sz w:val="16"/>
        </w:rPr>
        <w:t>图 7　购买前信息清晰度与购买后再次查看情况（Q9A、Q15，n=200）。</w:t>
      </w:r>
    </w:p>
    <w:p w14:paraId="2B13B00C">
      <w:pPr>
        <w:keepNext w:val="0"/>
        <w:keepLines w:val="0"/>
        <w:spacing w:before="0" w:after="120" w:line="317" w:lineRule="auto"/>
        <w:jc w:val="both"/>
      </w:pPr>
      <w:r>
        <w:rPr>
          <w:rFonts w:hint="eastAsia"/>
          <w:b w:val="0"/>
          <w:bCs/>
          <w:i w:val="0"/>
          <w:color w:val="183B56"/>
          <w:sz w:val="20"/>
          <w:lang w:val="en-US" w:eastAsia="zh-CN"/>
        </w:rPr>
        <w:t>在调研用户购买前的信息认知程度时，</w:t>
      </w:r>
      <w:r>
        <w:rPr>
          <w:rFonts w:ascii="Arial" w:hAnsi="Arial" w:eastAsia="微软雅黑"/>
          <w:b/>
          <w:i w:val="0"/>
          <w:color w:val="183B56"/>
          <w:sz w:val="20"/>
        </w:rPr>
        <w:t>只有29.0%认为购买前信息比较或非常清楚，</w:t>
      </w:r>
      <w:r>
        <w:rPr>
          <w:rFonts w:ascii="Arial" w:hAnsi="Arial" w:eastAsia="微软雅黑"/>
          <w:b w:val="0"/>
          <w:i w:val="0"/>
          <w:color w:val="20313F"/>
          <w:sz w:val="20"/>
        </w:rPr>
        <w:t>38.0%认为一般，27.0%认为比较或非常不清楚。购买以后，42.5%没有再次查看配置变化，17.0%想看但不知道在哪里看，两者合计59.5%。</w:t>
      </w:r>
    </w:p>
    <w:p w14:paraId="5EA2336E">
      <w:pPr>
        <w:keepNext w:val="0"/>
        <w:keepLines w:val="0"/>
        <w:spacing w:before="0" w:after="120" w:line="317" w:lineRule="auto"/>
        <w:jc w:val="both"/>
      </w:pPr>
      <w:r>
        <w:rPr>
          <w:rFonts w:hint="eastAsia"/>
          <w:b w:val="0"/>
          <w:i w:val="0"/>
          <w:color w:val="20313F"/>
          <w:sz w:val="20"/>
          <w:lang w:val="en-US" w:eastAsia="zh-CN"/>
        </w:rPr>
        <w:t>而在持有期中，</w:t>
      </w:r>
      <w:r>
        <w:rPr>
          <w:rFonts w:ascii="Arial" w:hAnsi="Arial" w:eastAsia="微软雅黑"/>
          <w:b/>
          <w:bCs/>
          <w:i w:val="0"/>
          <w:color w:val="20313F"/>
          <w:sz w:val="20"/>
        </w:rPr>
        <w:t>67.0%</w:t>
      </w:r>
      <w:r>
        <w:rPr>
          <w:rFonts w:hint="eastAsia"/>
          <w:b/>
          <w:bCs/>
          <w:i w:val="0"/>
          <w:color w:val="20313F"/>
          <w:sz w:val="20"/>
          <w:lang w:val="en-US" w:eastAsia="zh-CN"/>
        </w:rPr>
        <w:t>的基民</w:t>
      </w:r>
      <w:r>
        <w:rPr>
          <w:rFonts w:ascii="Arial" w:hAnsi="Arial" w:eastAsia="微软雅黑"/>
          <w:b/>
          <w:bCs/>
          <w:i w:val="0"/>
          <w:color w:val="20313F"/>
          <w:sz w:val="20"/>
        </w:rPr>
        <w:t>选择定期、偶尔或市场波动时查看。</w:t>
      </w:r>
      <w:r>
        <w:rPr>
          <w:rFonts w:ascii="Arial" w:hAnsi="Arial" w:eastAsia="微软雅黑"/>
          <w:b w:val="0"/>
          <w:i w:val="0"/>
          <w:color w:val="20313F"/>
          <w:sz w:val="20"/>
        </w:rPr>
        <w:t>两题措辞不同，回答也不同：投资者可能会查看一般资产配置，却没有再次查看具体的下滑曲线说明。这种差异提示我们，信息入口和概念命名本身会影响回答，报告不把两个指标合并。</w:t>
      </w:r>
    </w:p>
    <w:p w14:paraId="785445D8">
      <w:pPr>
        <w:rPr>
          <w:rFonts w:ascii="Arial" w:hAnsi="Arial" w:eastAsia="微软雅黑"/>
          <w:b/>
          <w:i w:val="0"/>
          <w:color w:val="2878A6"/>
          <w:sz w:val="25"/>
        </w:rPr>
      </w:pPr>
      <w:r>
        <w:rPr>
          <w:rFonts w:ascii="Arial" w:hAnsi="Arial" w:eastAsia="微软雅黑"/>
          <w:b/>
          <w:i w:val="0"/>
          <w:color w:val="2878A6"/>
          <w:sz w:val="25"/>
        </w:rPr>
        <w:t>5.3 市场波动时：长期认同与短期焦虑同时存在</w:t>
      </w:r>
    </w:p>
    <w:p w14:paraId="1A3EEC68">
      <w:pPr>
        <w:keepNext w:val="0"/>
        <w:keepLines/>
        <w:spacing w:before="40" w:after="60" w:line="240" w:lineRule="auto"/>
        <w:jc w:val="center"/>
      </w:pPr>
      <w:r>
        <w:drawing>
          <wp:inline distT="0" distB="0" distL="114300" distR="114300">
            <wp:extent cx="5831840" cy="2273935"/>
            <wp:effectExtent l="0" t="0" r="6985" b="2540"/>
            <wp:docPr id="8" name="Picture 8" descr="图 8　经历明显下跌者的长期认同与焦虑回答信号（Q23，n=157；多选题）。" title="fig07_holding_tension_v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 8　经历明显下跌者的长期认同与焦虑回答信号（Q23，n=157；多选题）。" title="fig07_holding_tension_v0.3.png"/>
                    <pic:cNvPicPr>
                      <a:picLocks noChangeAspect="1"/>
                    </pic:cNvPicPr>
                  </pic:nvPicPr>
                  <pic:blipFill>
                    <a:blip r:embed="rId16"/>
                    <a:stretch>
                      <a:fillRect/>
                    </a:stretch>
                  </pic:blipFill>
                  <pic:spPr>
                    <a:xfrm>
                      <a:off x="0" y="0"/>
                      <a:ext cx="5832000" cy="2274453"/>
                    </a:xfrm>
                    <a:prstGeom prst="rect">
                      <a:avLst/>
                    </a:prstGeom>
                  </pic:spPr>
                </pic:pic>
              </a:graphicData>
            </a:graphic>
          </wp:inline>
        </w:drawing>
      </w:r>
    </w:p>
    <w:p w14:paraId="54EA8788">
      <w:pPr>
        <w:keepNext w:val="0"/>
        <w:keepLines/>
        <w:spacing w:before="0" w:after="140" w:line="276" w:lineRule="auto"/>
        <w:jc w:val="center"/>
      </w:pPr>
      <w:r>
        <w:rPr>
          <w:rFonts w:ascii="Arial" w:hAnsi="Arial" w:eastAsia="微软雅黑"/>
          <w:b w:val="0"/>
          <w:i w:val="0"/>
          <w:color w:val="60717D"/>
          <w:sz w:val="16"/>
        </w:rPr>
        <w:t>图 8　经历明显下跌者的长期认同与焦虑回答信号（Q23，n=157；多选题）。</w:t>
      </w:r>
    </w:p>
    <w:p w14:paraId="51165097">
      <w:pPr>
        <w:keepNext w:val="0"/>
        <w:keepLines w:val="0"/>
        <w:spacing w:before="0" w:after="120" w:line="317" w:lineRule="auto"/>
        <w:jc w:val="both"/>
      </w:pPr>
      <w:r>
        <w:rPr>
          <w:rFonts w:ascii="Arial" w:hAnsi="Arial" w:eastAsia="微软雅黑"/>
          <w:b/>
          <w:i w:val="0"/>
          <w:color w:val="183B56"/>
          <w:sz w:val="20"/>
        </w:rPr>
        <w:t>经历明显下跌的157人中，65.0%出现长期认同信号，45.2%出现焦虑信号，22.3%两类信号同时出现。</w:t>
      </w:r>
      <w:r>
        <w:rPr>
          <w:rFonts w:ascii="Arial" w:hAnsi="Arial" w:eastAsia="微软雅黑"/>
          <w:b w:val="0"/>
          <w:i w:val="0"/>
          <w:color w:val="20313F"/>
          <w:sz w:val="20"/>
        </w:rPr>
        <w:t>这不是态度矛盾。一个人可以相信养老投资应长期持有，同时担心短期亏损、不了解下跌原因，或不知道产品是否仍适合自己的退休安排。</w:t>
      </w:r>
    </w:p>
    <w:tbl>
      <w:tblPr>
        <w:tblStyle w:val="32"/>
        <w:tblW w:w="9411" w:type="dxa"/>
        <w:jc w:val="center"/>
        <w:tblLayout w:type="fixed"/>
        <w:tblCellMar>
          <w:top w:w="0" w:type="dxa"/>
          <w:left w:w="108" w:type="dxa"/>
          <w:bottom w:w="0" w:type="dxa"/>
          <w:right w:w="108" w:type="dxa"/>
        </w:tblCellMar>
      </w:tblPr>
      <w:tblGrid>
        <w:gridCol w:w="3402"/>
        <w:gridCol w:w="6009"/>
      </w:tblGrid>
      <w:tr w14:paraId="3C01DA68">
        <w:tblPrEx>
          <w:tblCellMar>
            <w:top w:w="0" w:type="dxa"/>
            <w:left w:w="108" w:type="dxa"/>
            <w:bottom w:w="0" w:type="dxa"/>
            <w:right w:w="108" w:type="dxa"/>
          </w:tblCellMar>
        </w:tblPrEx>
        <w:trPr>
          <w:cantSplit/>
          <w:tblHeader/>
          <w:jc w:val="center"/>
        </w:trPr>
        <w:tc>
          <w:tcPr>
            <w:tcW w:w="3402"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686FE05E">
            <w:pPr>
              <w:keepNext w:val="0"/>
              <w:keepLines w:val="0"/>
              <w:spacing w:before="0" w:after="0" w:line="276" w:lineRule="auto"/>
              <w:jc w:val="center"/>
            </w:pPr>
            <w:r>
              <w:rPr>
                <w:rFonts w:ascii="Arial" w:hAnsi="Arial" w:eastAsia="微软雅黑"/>
                <w:b/>
                <w:i w:val="0"/>
                <w:color w:val="FFFFFF"/>
                <w:sz w:val="17"/>
              </w:rPr>
              <w:t>波动期用户问题</w:t>
            </w:r>
          </w:p>
        </w:tc>
        <w:tc>
          <w:tcPr>
            <w:tcW w:w="6009"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55D342E6">
            <w:pPr>
              <w:keepNext w:val="0"/>
              <w:keepLines w:val="0"/>
              <w:spacing w:before="0" w:after="0" w:line="276" w:lineRule="auto"/>
              <w:jc w:val="center"/>
            </w:pPr>
            <w:r>
              <w:rPr>
                <w:rFonts w:ascii="Arial" w:hAnsi="Arial" w:eastAsia="微软雅黑"/>
                <w:b/>
                <w:i w:val="0"/>
                <w:color w:val="FFFFFF"/>
                <w:sz w:val="17"/>
              </w:rPr>
              <w:t>沟通应回答什么</w:t>
            </w:r>
          </w:p>
        </w:tc>
      </w:tr>
      <w:tr w14:paraId="69164750">
        <w:tblPrEx>
          <w:tblCellMar>
            <w:top w:w="0" w:type="dxa"/>
            <w:left w:w="108" w:type="dxa"/>
            <w:bottom w:w="0" w:type="dxa"/>
            <w:right w:w="108" w:type="dxa"/>
          </w:tblCellMar>
        </w:tblPrEx>
        <w:trPr>
          <w:cantSplit/>
          <w:jc w:val="center"/>
        </w:trPr>
        <w:tc>
          <w:tcPr>
            <w:tcW w:w="3402"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07D10400">
            <w:pPr>
              <w:keepNext w:val="0"/>
              <w:keepLines w:val="0"/>
              <w:spacing w:before="0" w:after="0" w:line="283" w:lineRule="auto"/>
              <w:jc w:val="left"/>
            </w:pPr>
            <w:r>
              <w:rPr>
                <w:rFonts w:ascii="Arial" w:hAnsi="Arial" w:eastAsia="微软雅黑"/>
                <w:b/>
                <w:i w:val="0"/>
                <w:color w:val="20313F"/>
                <w:sz w:val="17"/>
              </w:rPr>
              <w:t>为什么下跌</w:t>
            </w:r>
          </w:p>
        </w:tc>
        <w:tc>
          <w:tcPr>
            <w:tcW w:w="6009"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F94DF6E">
            <w:pPr>
              <w:keepNext w:val="0"/>
              <w:keepLines w:val="0"/>
              <w:spacing w:before="0" w:after="0" w:line="283" w:lineRule="auto"/>
              <w:jc w:val="left"/>
            </w:pPr>
            <w:r>
              <w:rPr>
                <w:rFonts w:ascii="Arial" w:hAnsi="Arial" w:eastAsia="微软雅黑"/>
                <w:b w:val="0"/>
                <w:i w:val="0"/>
                <w:color w:val="20313F"/>
                <w:sz w:val="17"/>
              </w:rPr>
              <w:t>说明主要风险来源和当前资产配置，不回避净值波动</w:t>
            </w:r>
          </w:p>
        </w:tc>
      </w:tr>
      <w:tr w14:paraId="7C95428D">
        <w:tblPrEx>
          <w:tblCellMar>
            <w:top w:w="0" w:type="dxa"/>
            <w:left w:w="108" w:type="dxa"/>
            <w:bottom w:w="0" w:type="dxa"/>
            <w:right w:w="108" w:type="dxa"/>
          </w:tblCellMar>
        </w:tblPrEx>
        <w:trPr>
          <w:cantSplit/>
          <w:jc w:val="center"/>
        </w:trPr>
        <w:tc>
          <w:tcPr>
            <w:tcW w:w="3402"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45658EC9">
            <w:pPr>
              <w:keepNext w:val="0"/>
              <w:keepLines w:val="0"/>
              <w:spacing w:before="0" w:after="0" w:line="283" w:lineRule="auto"/>
              <w:jc w:val="left"/>
            </w:pPr>
            <w:r>
              <w:rPr>
                <w:rFonts w:ascii="Arial" w:hAnsi="Arial" w:eastAsia="微软雅黑"/>
                <w:b/>
                <w:i w:val="0"/>
                <w:color w:val="20313F"/>
                <w:sz w:val="17"/>
              </w:rPr>
              <w:t>产品还适合我吗</w:t>
            </w:r>
          </w:p>
        </w:tc>
        <w:tc>
          <w:tcPr>
            <w:tcW w:w="6009"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0E61AFA0">
            <w:pPr>
              <w:keepNext w:val="0"/>
              <w:keepLines w:val="0"/>
              <w:spacing w:before="0" w:after="0" w:line="283" w:lineRule="auto"/>
              <w:jc w:val="left"/>
            </w:pPr>
            <w:r>
              <w:rPr>
                <w:rFonts w:ascii="Arial" w:hAnsi="Arial" w:eastAsia="微软雅黑"/>
                <w:b w:val="0"/>
                <w:i w:val="0"/>
                <w:color w:val="20313F"/>
                <w:sz w:val="17"/>
              </w:rPr>
              <w:t>回到退休年份或风险类型，帮助检查匹配关系</w:t>
            </w:r>
          </w:p>
        </w:tc>
      </w:tr>
      <w:tr w14:paraId="6390DE14">
        <w:tblPrEx>
          <w:tblCellMar>
            <w:top w:w="0" w:type="dxa"/>
            <w:left w:w="108" w:type="dxa"/>
            <w:bottom w:w="0" w:type="dxa"/>
            <w:right w:w="108" w:type="dxa"/>
          </w:tblCellMar>
        </w:tblPrEx>
        <w:trPr>
          <w:cantSplit/>
          <w:jc w:val="center"/>
        </w:trPr>
        <w:tc>
          <w:tcPr>
            <w:tcW w:w="3402"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4954B9E4">
            <w:pPr>
              <w:keepNext w:val="0"/>
              <w:keepLines w:val="0"/>
              <w:spacing w:before="0" w:after="0" w:line="283" w:lineRule="auto"/>
              <w:jc w:val="left"/>
            </w:pPr>
            <w:r>
              <w:rPr>
                <w:rFonts w:ascii="Arial" w:hAnsi="Arial" w:eastAsia="微软雅黑"/>
                <w:b/>
                <w:i w:val="0"/>
                <w:color w:val="20313F"/>
                <w:sz w:val="17"/>
              </w:rPr>
              <w:t>未来会怎样调整</w:t>
            </w:r>
          </w:p>
        </w:tc>
        <w:tc>
          <w:tcPr>
            <w:tcW w:w="6009"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16BB6C1B">
            <w:pPr>
              <w:keepNext w:val="0"/>
              <w:keepLines w:val="0"/>
              <w:spacing w:before="0" w:after="0" w:line="283" w:lineRule="auto"/>
              <w:jc w:val="left"/>
            </w:pPr>
            <w:r>
              <w:rPr>
                <w:rFonts w:ascii="Arial" w:hAnsi="Arial" w:eastAsia="微软雅黑"/>
                <w:b w:val="0"/>
                <w:i w:val="0"/>
                <w:color w:val="20313F"/>
                <w:sz w:val="17"/>
              </w:rPr>
              <w:t>展示配置路径和下一步调整逻辑</w:t>
            </w:r>
          </w:p>
        </w:tc>
      </w:tr>
      <w:tr w14:paraId="1F0052B3">
        <w:tblPrEx>
          <w:tblCellMar>
            <w:top w:w="0" w:type="dxa"/>
            <w:left w:w="108" w:type="dxa"/>
            <w:bottom w:w="0" w:type="dxa"/>
            <w:right w:w="108" w:type="dxa"/>
          </w:tblCellMar>
        </w:tblPrEx>
        <w:trPr>
          <w:cantSplit/>
          <w:jc w:val="center"/>
        </w:trPr>
        <w:tc>
          <w:tcPr>
            <w:tcW w:w="3402"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15749E81">
            <w:pPr>
              <w:keepNext w:val="0"/>
              <w:keepLines w:val="0"/>
              <w:spacing w:before="0" w:after="0" w:line="283" w:lineRule="auto"/>
              <w:jc w:val="left"/>
            </w:pPr>
            <w:r>
              <w:rPr>
                <w:rFonts w:ascii="Arial" w:hAnsi="Arial" w:eastAsia="微软雅黑"/>
                <w:b/>
                <w:i w:val="0"/>
                <w:color w:val="20313F"/>
                <w:sz w:val="17"/>
              </w:rPr>
              <w:t>现在是否应该操作</w:t>
            </w:r>
          </w:p>
        </w:tc>
        <w:tc>
          <w:tcPr>
            <w:tcW w:w="6009"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35597DF8">
            <w:pPr>
              <w:keepNext w:val="0"/>
              <w:keepLines w:val="0"/>
              <w:spacing w:before="0" w:after="0" w:line="283" w:lineRule="auto"/>
              <w:jc w:val="left"/>
            </w:pPr>
            <w:r>
              <w:rPr>
                <w:rFonts w:ascii="Arial" w:hAnsi="Arial" w:eastAsia="微软雅黑"/>
                <w:b w:val="0"/>
                <w:i w:val="0"/>
                <w:color w:val="20313F"/>
                <w:sz w:val="17"/>
              </w:rPr>
              <w:t>提供信息和风险提示，不替代投资者作出交易决定</w:t>
            </w:r>
          </w:p>
        </w:tc>
      </w:tr>
    </w:tbl>
    <w:p w14:paraId="7E8C5902">
      <w:pPr>
        <w:spacing w:after="20"/>
      </w:pPr>
    </w:p>
    <w:p w14:paraId="7C9590AB">
      <w:r>
        <w:br w:type="page"/>
      </w:r>
    </w:p>
    <w:p w14:paraId="3D2B80A0">
      <w:pPr>
        <w:pStyle w:val="3"/>
        <w:keepNext/>
        <w:keepLines w:val="0"/>
        <w:pBdr>
          <w:bottom w:val="single" w:color="B7791F" w:sz="8" w:space="5"/>
        </w:pBdr>
        <w:spacing w:before="280" w:after="140" w:line="252" w:lineRule="auto"/>
        <w:rPr>
          <w:rFonts w:hint="eastAsia" w:ascii="Arial" w:hAnsi="Arial" w:eastAsia="微软雅黑"/>
          <w:b/>
          <w:i w:val="0"/>
          <w:color w:val="183B56"/>
          <w:sz w:val="32"/>
        </w:rPr>
      </w:pPr>
      <w:r>
        <w:rPr>
          <w:rFonts w:ascii="Arial" w:hAnsi="Arial" w:eastAsia="微软雅黑"/>
          <w:b/>
          <w:i w:val="0"/>
          <w:color w:val="183B56"/>
          <w:sz w:val="32"/>
        </w:rPr>
        <w:t>06｜</w:t>
      </w:r>
      <w:r>
        <w:rPr>
          <w:rFonts w:hint="eastAsia" w:ascii="Arial" w:hAnsi="Arial" w:eastAsia="微软雅黑"/>
          <w:b/>
          <w:i w:val="0"/>
          <w:color w:val="183B56"/>
          <w:sz w:val="32"/>
        </w:rPr>
        <w:t>不同年龄段人群的认知与需求差异</w:t>
      </w:r>
    </w:p>
    <w:p w14:paraId="409E940F">
      <w:pPr>
        <w:keepNext w:val="0"/>
        <w:keepLines w:val="0"/>
        <w:spacing w:before="0" w:after="120" w:line="317" w:lineRule="auto"/>
        <w:jc w:val="both"/>
        <w:rPr>
          <w:rFonts w:ascii="Arial" w:hAnsi="Arial" w:eastAsia="微软雅黑"/>
          <w:b w:val="0"/>
          <w:bCs/>
          <w:i w:val="0"/>
          <w:color w:val="183B56"/>
          <w:sz w:val="20"/>
        </w:rPr>
      </w:pPr>
      <w:r>
        <w:rPr>
          <w:rFonts w:ascii="Arial" w:hAnsi="Arial" w:eastAsia="微软雅黑"/>
          <w:b w:val="0"/>
          <w:bCs/>
          <w:i w:val="0"/>
          <w:color w:val="183B56"/>
          <w:sz w:val="20"/>
        </w:rPr>
        <w:t>本章重点考察年龄和基金投资经验是否影响投资者对养老目标基金的理解、购买判断和持有期行为。分析结果显示，年龄差异并非线性变化；投资经验有助于知识积累，但无法自动形成完整的产品判断。</w:t>
      </w:r>
    </w:p>
    <w:tbl>
      <w:tblPr>
        <w:tblStyle w:val="32"/>
        <w:tblW w:w="9411" w:type="dxa"/>
        <w:jc w:val="center"/>
        <w:tblLayout w:type="fixed"/>
        <w:tblCellMar>
          <w:top w:w="0" w:type="dxa"/>
          <w:left w:w="108" w:type="dxa"/>
          <w:bottom w:w="0" w:type="dxa"/>
          <w:right w:w="108" w:type="dxa"/>
        </w:tblCellMar>
      </w:tblPr>
      <w:tblGrid>
        <w:gridCol w:w="9411"/>
      </w:tblGrid>
      <w:tr w14:paraId="1748789E">
        <w:tblPrEx>
          <w:tblCellMar>
            <w:top w:w="0" w:type="dxa"/>
            <w:left w:w="108" w:type="dxa"/>
            <w:bottom w:w="0" w:type="dxa"/>
            <w:right w:w="108" w:type="dxa"/>
          </w:tblCellMar>
        </w:tblPrEx>
        <w:trPr>
          <w:jc w:val="center"/>
        </w:trPr>
        <w:tc>
          <w:tcPr>
            <w:tcW w:w="9411" w:type="dxa"/>
            <w:tcBorders>
              <w:top w:val="single" w:color="2A9D8F" w:sz="8" w:space="0"/>
              <w:left w:val="single" w:color="2A9D8F" w:sz="8" w:space="0"/>
              <w:bottom w:val="single" w:color="2A9D8F" w:sz="8" w:space="0"/>
              <w:right w:val="single" w:color="2A9D8F" w:sz="8" w:space="0"/>
            </w:tcBorders>
            <w:shd w:val="clear" w:color="auto" w:fill="E8F4F1"/>
            <w:tcMar>
              <w:top w:w="140" w:type="dxa"/>
              <w:left w:w="170" w:type="dxa"/>
              <w:bottom w:w="140" w:type="dxa"/>
              <w:right w:w="170" w:type="dxa"/>
            </w:tcMar>
            <w:vAlign w:val="center"/>
          </w:tcPr>
          <w:p w14:paraId="3F61B9FE">
            <w:pPr>
              <w:keepNext w:val="0"/>
              <w:keepLines w:val="0"/>
              <w:spacing w:before="0" w:after="0" w:line="300" w:lineRule="auto"/>
            </w:pPr>
            <w:r>
              <w:rPr>
                <w:rFonts w:hint="eastAsia"/>
                <w:b/>
                <w:i w:val="0"/>
                <w:color w:val="2A9D8F"/>
                <w:sz w:val="20"/>
                <w:lang w:val="en-US" w:eastAsia="zh-CN"/>
              </w:rPr>
              <w:t>本章核心判断</w:t>
            </w:r>
            <w:r>
              <w:rPr>
                <w:rFonts w:ascii="Arial" w:hAnsi="Arial" w:eastAsia="微软雅黑"/>
                <w:b/>
                <w:i w:val="0"/>
                <w:color w:val="2A9D8F"/>
                <w:sz w:val="20"/>
              </w:rPr>
              <w:br w:type="textWrapping"/>
            </w:r>
            <w:r>
              <w:rPr>
                <w:rFonts w:ascii="Arial" w:hAnsi="Arial" w:eastAsia="微软雅黑"/>
                <w:b w:val="0"/>
                <w:i w:val="0"/>
                <w:color w:val="20313F"/>
                <w:sz w:val="19"/>
              </w:rPr>
              <w:t>年龄与产品认知不是简单的“年龄越大、理解越充分”；投资经验与基础知识呈积累方向，但经验较长者仍存在较大的知识和信息缺口。当前分群结果适合用于设计差异化材料和下一轮研究，不适合直接生成客户标签。</w:t>
            </w:r>
          </w:p>
        </w:tc>
      </w:tr>
    </w:tbl>
    <w:p w14:paraId="6069FF7C">
      <w:pPr>
        <w:keepNext w:val="0"/>
        <w:keepLines w:val="0"/>
        <w:spacing w:before="0" w:after="40" w:line="240" w:lineRule="auto"/>
      </w:pPr>
    </w:p>
    <w:p w14:paraId="17F47464">
      <w:pPr>
        <w:pStyle w:val="4"/>
        <w:keepNext/>
        <w:keepLines w:val="0"/>
        <w:spacing w:before="160" w:after="80" w:line="252" w:lineRule="auto"/>
        <w:rPr>
          <w:rFonts w:ascii="Arial" w:hAnsi="Arial" w:eastAsia="微软雅黑"/>
          <w:b/>
          <w:i w:val="0"/>
          <w:color w:val="2878A6"/>
          <w:sz w:val="25"/>
        </w:rPr>
      </w:pPr>
      <w:r>
        <w:rPr>
          <w:rFonts w:ascii="Arial" w:hAnsi="Arial" w:eastAsia="微软雅黑"/>
          <w:b/>
          <w:i w:val="0"/>
          <w:color w:val="2878A6"/>
          <w:sz w:val="25"/>
        </w:rPr>
        <w:t>6.1 年龄差异：40～49岁认知表现相对较好，但并非年龄越大理解越充分</w:t>
      </w:r>
    </w:p>
    <w:p w14:paraId="3E72913D">
      <w:pPr>
        <w:keepNext w:val="0"/>
        <w:keepLines w:val="0"/>
        <w:spacing w:before="0" w:after="120" w:line="317" w:lineRule="auto"/>
        <w:jc w:val="both"/>
      </w:pPr>
      <w:r>
        <w:rPr>
          <w:rFonts w:ascii="Arial" w:hAnsi="Arial" w:eastAsia="微软雅黑"/>
          <w:b w:val="0"/>
          <w:bCs/>
          <w:i w:val="0"/>
          <w:color w:val="183B56"/>
          <w:sz w:val="20"/>
        </w:rPr>
        <w:t>本轮年龄样本包括18～29岁33人、30～39岁63人、40～49岁70人和50～59岁34人。基础产品认知呈现“中间年龄段较高、两端年龄段较低”的方向，其中40～49岁表现相对较好。</w:t>
      </w:r>
    </w:p>
    <w:tbl>
      <w:tblPr>
        <w:tblStyle w:val="32"/>
        <w:tblW w:w="9360" w:type="dxa"/>
        <w:jc w:val="center"/>
        <w:tblLayout w:type="fixed"/>
        <w:tblCellMar>
          <w:top w:w="0" w:type="dxa"/>
          <w:left w:w="108" w:type="dxa"/>
          <w:bottom w:w="0" w:type="dxa"/>
          <w:right w:w="108" w:type="dxa"/>
        </w:tblCellMar>
      </w:tblPr>
      <w:tblGrid>
        <w:gridCol w:w="2880"/>
        <w:gridCol w:w="1620"/>
        <w:gridCol w:w="1620"/>
        <w:gridCol w:w="1620"/>
        <w:gridCol w:w="1620"/>
      </w:tblGrid>
      <w:tr w14:paraId="0A01B5F5">
        <w:tblPrEx>
          <w:tblCellMar>
            <w:top w:w="0" w:type="dxa"/>
            <w:left w:w="108" w:type="dxa"/>
            <w:bottom w:w="0" w:type="dxa"/>
            <w:right w:w="108" w:type="dxa"/>
          </w:tblCellMar>
        </w:tblPrEx>
        <w:trPr>
          <w:tblHeader/>
          <w:jc w:val="center"/>
        </w:trPr>
        <w:tc>
          <w:tcPr>
            <w:tcW w:w="288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183B56"/>
            <w:tcMar>
              <w:top w:w="80" w:type="dxa"/>
              <w:left w:w="120" w:type="dxa"/>
              <w:bottom w:w="80" w:type="dxa"/>
              <w:right w:w="120" w:type="dxa"/>
            </w:tcMar>
            <w:vAlign w:val="center"/>
          </w:tcPr>
          <w:p w14:paraId="17A68E5E">
            <w:pPr>
              <w:keepNext w:val="0"/>
              <w:keepLines w:val="0"/>
              <w:spacing w:before="0" w:after="0" w:line="264" w:lineRule="auto"/>
              <w:jc w:val="center"/>
            </w:pPr>
            <w:r>
              <w:rPr>
                <w:rFonts w:ascii="Arial" w:hAnsi="Arial" w:eastAsia="微软雅黑"/>
                <w:b/>
                <w:i w:val="0"/>
                <w:color w:val="FFFFFF"/>
                <w:sz w:val="17"/>
              </w:rPr>
              <w:t>观察指标</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183B56"/>
            <w:tcMar>
              <w:top w:w="80" w:type="dxa"/>
              <w:left w:w="120" w:type="dxa"/>
              <w:bottom w:w="80" w:type="dxa"/>
              <w:right w:w="120" w:type="dxa"/>
            </w:tcMar>
            <w:vAlign w:val="center"/>
          </w:tcPr>
          <w:p w14:paraId="5DA8D19E">
            <w:pPr>
              <w:keepNext w:val="0"/>
              <w:keepLines w:val="0"/>
              <w:spacing w:before="0" w:after="0" w:line="264" w:lineRule="auto"/>
              <w:jc w:val="center"/>
            </w:pPr>
            <w:r>
              <w:rPr>
                <w:rFonts w:ascii="Arial" w:hAnsi="Arial" w:eastAsia="微软雅黑"/>
                <w:b/>
                <w:i w:val="0"/>
                <w:color w:val="FFFFFF"/>
                <w:sz w:val="17"/>
              </w:rPr>
              <w:t>18～29岁</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183B56"/>
            <w:tcMar>
              <w:top w:w="80" w:type="dxa"/>
              <w:left w:w="120" w:type="dxa"/>
              <w:bottom w:w="80" w:type="dxa"/>
              <w:right w:w="120" w:type="dxa"/>
            </w:tcMar>
            <w:vAlign w:val="center"/>
          </w:tcPr>
          <w:p w14:paraId="4B22C459">
            <w:pPr>
              <w:keepNext w:val="0"/>
              <w:keepLines w:val="0"/>
              <w:spacing w:before="0" w:after="0" w:line="264" w:lineRule="auto"/>
              <w:jc w:val="center"/>
            </w:pPr>
            <w:r>
              <w:rPr>
                <w:rFonts w:ascii="Arial" w:hAnsi="Arial" w:eastAsia="微软雅黑"/>
                <w:b/>
                <w:i w:val="0"/>
                <w:color w:val="FFFFFF"/>
                <w:sz w:val="17"/>
              </w:rPr>
              <w:t>30～39岁</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183B56"/>
            <w:tcMar>
              <w:top w:w="80" w:type="dxa"/>
              <w:left w:w="120" w:type="dxa"/>
              <w:bottom w:w="80" w:type="dxa"/>
              <w:right w:w="120" w:type="dxa"/>
            </w:tcMar>
            <w:vAlign w:val="center"/>
          </w:tcPr>
          <w:p w14:paraId="4A93B412">
            <w:pPr>
              <w:keepNext w:val="0"/>
              <w:keepLines w:val="0"/>
              <w:spacing w:before="0" w:after="0" w:line="264" w:lineRule="auto"/>
              <w:jc w:val="center"/>
            </w:pPr>
            <w:r>
              <w:rPr>
                <w:rFonts w:ascii="Arial" w:hAnsi="Arial" w:eastAsia="微软雅黑"/>
                <w:b/>
                <w:i w:val="0"/>
                <w:color w:val="FFFFFF"/>
                <w:sz w:val="17"/>
              </w:rPr>
              <w:t>40～49岁</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183B56"/>
            <w:tcMar>
              <w:top w:w="80" w:type="dxa"/>
              <w:left w:w="120" w:type="dxa"/>
              <w:bottom w:w="80" w:type="dxa"/>
              <w:right w:w="120" w:type="dxa"/>
            </w:tcMar>
            <w:vAlign w:val="center"/>
          </w:tcPr>
          <w:p w14:paraId="6699807A">
            <w:pPr>
              <w:keepNext w:val="0"/>
              <w:keepLines w:val="0"/>
              <w:spacing w:before="0" w:after="0" w:line="264" w:lineRule="auto"/>
              <w:jc w:val="center"/>
            </w:pPr>
            <w:r>
              <w:rPr>
                <w:rFonts w:ascii="Arial" w:hAnsi="Arial" w:eastAsia="微软雅黑"/>
                <w:b/>
                <w:i w:val="0"/>
                <w:color w:val="FFFFFF"/>
                <w:sz w:val="17"/>
              </w:rPr>
              <w:t>50～59岁</w:t>
            </w:r>
          </w:p>
        </w:tc>
      </w:tr>
      <w:tr w14:paraId="2D4C7354">
        <w:tblPrEx>
          <w:tblCellMar>
            <w:top w:w="0" w:type="dxa"/>
            <w:left w:w="108" w:type="dxa"/>
            <w:bottom w:w="0" w:type="dxa"/>
            <w:right w:w="108" w:type="dxa"/>
          </w:tblCellMar>
        </w:tblPrEx>
        <w:trPr>
          <w:jc w:val="center"/>
        </w:trPr>
        <w:tc>
          <w:tcPr>
            <w:tcW w:w="288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594283AA">
            <w:pPr>
              <w:keepNext w:val="0"/>
              <w:keepLines w:val="0"/>
              <w:spacing w:before="0" w:after="0" w:line="264" w:lineRule="auto"/>
              <w:jc w:val="left"/>
            </w:pPr>
            <w:r>
              <w:rPr>
                <w:rFonts w:ascii="Arial" w:hAnsi="Arial" w:eastAsia="微软雅黑"/>
                <w:b/>
                <w:i w:val="0"/>
                <w:color w:val="20313F"/>
                <w:sz w:val="17"/>
              </w:rPr>
              <w:t>四道核心知识题全部答对</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61B4EFD9">
            <w:pPr>
              <w:keepNext w:val="0"/>
              <w:keepLines w:val="0"/>
              <w:spacing w:before="0" w:after="0" w:line="264" w:lineRule="auto"/>
              <w:jc w:val="center"/>
            </w:pPr>
            <w:r>
              <w:rPr>
                <w:rFonts w:ascii="Arial" w:hAnsi="Arial" w:eastAsia="微软雅黑"/>
                <w:b w:val="0"/>
                <w:i w:val="0"/>
                <w:color w:val="20313F"/>
                <w:sz w:val="17"/>
              </w:rPr>
              <w:t>9.1%</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6EC1F414">
            <w:pPr>
              <w:keepNext w:val="0"/>
              <w:keepLines w:val="0"/>
              <w:spacing w:before="0" w:after="0" w:line="264" w:lineRule="auto"/>
              <w:jc w:val="center"/>
            </w:pPr>
            <w:r>
              <w:rPr>
                <w:rFonts w:ascii="Arial" w:hAnsi="Arial" w:eastAsia="微软雅黑"/>
                <w:b w:val="0"/>
                <w:i w:val="0"/>
                <w:color w:val="20313F"/>
                <w:sz w:val="17"/>
              </w:rPr>
              <w:t>23.8%</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CEDE5"/>
            <w:tcMar>
              <w:top w:w="80" w:type="dxa"/>
              <w:left w:w="120" w:type="dxa"/>
              <w:bottom w:w="80" w:type="dxa"/>
              <w:right w:w="120" w:type="dxa"/>
            </w:tcMar>
            <w:vAlign w:val="center"/>
          </w:tcPr>
          <w:p w14:paraId="3B264497">
            <w:pPr>
              <w:keepNext w:val="0"/>
              <w:keepLines w:val="0"/>
              <w:spacing w:before="0" w:after="0" w:line="264" w:lineRule="auto"/>
              <w:jc w:val="center"/>
            </w:pPr>
            <w:r>
              <w:rPr>
                <w:rFonts w:ascii="Arial" w:hAnsi="Arial" w:eastAsia="微软雅黑"/>
                <w:b/>
                <w:i w:val="0"/>
                <w:color w:val="C85C1A"/>
                <w:sz w:val="17"/>
              </w:rPr>
              <w:t>25.7%</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50DFF78D">
            <w:pPr>
              <w:keepNext w:val="0"/>
              <w:keepLines w:val="0"/>
              <w:spacing w:before="0" w:after="0" w:line="264" w:lineRule="auto"/>
              <w:jc w:val="center"/>
            </w:pPr>
            <w:r>
              <w:rPr>
                <w:rFonts w:ascii="Arial" w:hAnsi="Arial" w:eastAsia="微软雅黑"/>
                <w:b w:val="0"/>
                <w:i w:val="0"/>
                <w:color w:val="20313F"/>
                <w:sz w:val="17"/>
              </w:rPr>
              <w:t>11.8%</w:t>
            </w:r>
          </w:p>
        </w:tc>
      </w:tr>
      <w:tr w14:paraId="7D0F9D7C">
        <w:tblPrEx>
          <w:tblCellMar>
            <w:top w:w="0" w:type="dxa"/>
            <w:left w:w="108" w:type="dxa"/>
            <w:bottom w:w="0" w:type="dxa"/>
            <w:right w:w="108" w:type="dxa"/>
          </w:tblCellMar>
        </w:tblPrEx>
        <w:trPr>
          <w:jc w:val="center"/>
        </w:trPr>
        <w:tc>
          <w:tcPr>
            <w:tcW w:w="288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45EDA3F5">
            <w:pPr>
              <w:keepNext w:val="0"/>
              <w:keepLines w:val="0"/>
              <w:spacing w:before="0" w:after="0" w:line="264" w:lineRule="auto"/>
              <w:jc w:val="left"/>
            </w:pPr>
            <w:r>
              <w:rPr>
                <w:rFonts w:ascii="Arial" w:hAnsi="Arial" w:eastAsia="微软雅黑"/>
                <w:b/>
                <w:i w:val="0"/>
                <w:color w:val="20313F"/>
                <w:sz w:val="17"/>
              </w:rPr>
              <w:t>两类产品设计思路均答对</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1F506ED8">
            <w:pPr>
              <w:keepNext w:val="0"/>
              <w:keepLines w:val="0"/>
              <w:spacing w:before="0" w:after="0" w:line="264" w:lineRule="auto"/>
              <w:jc w:val="center"/>
            </w:pPr>
            <w:r>
              <w:rPr>
                <w:rFonts w:ascii="Arial" w:hAnsi="Arial" w:eastAsia="微软雅黑"/>
                <w:b w:val="0"/>
                <w:i w:val="0"/>
                <w:color w:val="20313F"/>
                <w:sz w:val="17"/>
              </w:rPr>
              <w:t>27.3%</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2971720C">
            <w:pPr>
              <w:keepNext w:val="0"/>
              <w:keepLines w:val="0"/>
              <w:spacing w:before="0" w:after="0" w:line="264" w:lineRule="auto"/>
              <w:jc w:val="center"/>
            </w:pPr>
            <w:r>
              <w:rPr>
                <w:rFonts w:ascii="Arial" w:hAnsi="Arial" w:eastAsia="微软雅黑"/>
                <w:b w:val="0"/>
                <w:i w:val="0"/>
                <w:color w:val="20313F"/>
                <w:sz w:val="17"/>
              </w:rPr>
              <w:t>41.3%</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CEDE5"/>
            <w:tcMar>
              <w:top w:w="80" w:type="dxa"/>
              <w:left w:w="120" w:type="dxa"/>
              <w:bottom w:w="80" w:type="dxa"/>
              <w:right w:w="120" w:type="dxa"/>
            </w:tcMar>
            <w:vAlign w:val="center"/>
          </w:tcPr>
          <w:p w14:paraId="5AF4215D">
            <w:pPr>
              <w:keepNext w:val="0"/>
              <w:keepLines w:val="0"/>
              <w:spacing w:before="0" w:after="0" w:line="264" w:lineRule="auto"/>
              <w:jc w:val="center"/>
            </w:pPr>
            <w:r>
              <w:rPr>
                <w:rFonts w:ascii="Arial" w:hAnsi="Arial" w:eastAsia="微软雅黑"/>
                <w:b/>
                <w:i w:val="0"/>
                <w:color w:val="C85C1A"/>
                <w:sz w:val="17"/>
              </w:rPr>
              <w:t>48.6%</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7A6F8F0F">
            <w:pPr>
              <w:keepNext w:val="0"/>
              <w:keepLines w:val="0"/>
              <w:spacing w:before="0" w:after="0" w:line="264" w:lineRule="auto"/>
              <w:jc w:val="center"/>
            </w:pPr>
            <w:r>
              <w:rPr>
                <w:rFonts w:ascii="Arial" w:hAnsi="Arial" w:eastAsia="微软雅黑"/>
                <w:b w:val="0"/>
                <w:i w:val="0"/>
                <w:color w:val="20313F"/>
                <w:sz w:val="17"/>
              </w:rPr>
              <w:t>29.4%</w:t>
            </w:r>
          </w:p>
        </w:tc>
      </w:tr>
      <w:tr w14:paraId="2D771AF0">
        <w:tblPrEx>
          <w:tblCellMar>
            <w:top w:w="0" w:type="dxa"/>
            <w:left w:w="108" w:type="dxa"/>
            <w:bottom w:w="0" w:type="dxa"/>
            <w:right w:w="108" w:type="dxa"/>
          </w:tblCellMar>
        </w:tblPrEx>
        <w:trPr>
          <w:jc w:val="center"/>
        </w:trPr>
        <w:tc>
          <w:tcPr>
            <w:tcW w:w="288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3926D3A2">
            <w:pPr>
              <w:keepNext w:val="0"/>
              <w:keepLines w:val="0"/>
              <w:spacing w:before="0" w:after="0" w:line="264" w:lineRule="auto"/>
              <w:jc w:val="left"/>
            </w:pPr>
            <w:r>
              <w:rPr>
                <w:rFonts w:ascii="Arial" w:hAnsi="Arial" w:eastAsia="微软雅黑"/>
                <w:b/>
                <w:i w:val="0"/>
                <w:color w:val="20313F"/>
                <w:sz w:val="17"/>
              </w:rPr>
              <w:t>购买前看过下滑曲线</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5E91AADA">
            <w:pPr>
              <w:keepNext w:val="0"/>
              <w:keepLines w:val="0"/>
              <w:spacing w:before="0" w:after="0" w:line="264" w:lineRule="auto"/>
              <w:jc w:val="center"/>
            </w:pPr>
            <w:r>
              <w:rPr>
                <w:rFonts w:ascii="Arial" w:hAnsi="Arial" w:eastAsia="微软雅黑"/>
                <w:b w:val="0"/>
                <w:i w:val="0"/>
                <w:color w:val="20313F"/>
                <w:sz w:val="17"/>
              </w:rPr>
              <w:t>39.4%</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173B7A89">
            <w:pPr>
              <w:keepNext w:val="0"/>
              <w:keepLines w:val="0"/>
              <w:spacing w:before="0" w:after="0" w:line="264" w:lineRule="auto"/>
              <w:jc w:val="center"/>
            </w:pPr>
            <w:r>
              <w:rPr>
                <w:rFonts w:ascii="Arial" w:hAnsi="Arial" w:eastAsia="微软雅黑"/>
                <w:b w:val="0"/>
                <w:i w:val="0"/>
                <w:color w:val="20313F"/>
                <w:sz w:val="17"/>
              </w:rPr>
              <w:t>44.4%</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5F86B332">
            <w:pPr>
              <w:keepNext w:val="0"/>
              <w:keepLines w:val="0"/>
              <w:spacing w:before="0" w:after="0" w:line="264" w:lineRule="auto"/>
              <w:jc w:val="center"/>
            </w:pPr>
            <w:r>
              <w:rPr>
                <w:rFonts w:ascii="Arial" w:hAnsi="Arial" w:eastAsia="微软雅黑"/>
                <w:b w:val="0"/>
                <w:i w:val="0"/>
                <w:color w:val="20313F"/>
                <w:sz w:val="17"/>
              </w:rPr>
              <w:t>44.3%</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28DC4448">
            <w:pPr>
              <w:keepNext w:val="0"/>
              <w:keepLines w:val="0"/>
              <w:spacing w:before="0" w:after="0" w:line="264" w:lineRule="auto"/>
              <w:jc w:val="center"/>
            </w:pPr>
            <w:r>
              <w:rPr>
                <w:rFonts w:ascii="Arial" w:hAnsi="Arial" w:eastAsia="微软雅黑"/>
                <w:b w:val="0"/>
                <w:i w:val="0"/>
                <w:color w:val="20313F"/>
                <w:sz w:val="17"/>
              </w:rPr>
              <w:t>47.1%</w:t>
            </w:r>
          </w:p>
        </w:tc>
      </w:tr>
      <w:tr w14:paraId="14F593C7">
        <w:tblPrEx>
          <w:tblCellMar>
            <w:top w:w="0" w:type="dxa"/>
            <w:left w:w="108" w:type="dxa"/>
            <w:bottom w:w="0" w:type="dxa"/>
            <w:right w:w="108" w:type="dxa"/>
          </w:tblCellMar>
        </w:tblPrEx>
        <w:trPr>
          <w:jc w:val="center"/>
        </w:trPr>
        <w:tc>
          <w:tcPr>
            <w:tcW w:w="288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78302466">
            <w:pPr>
              <w:keepNext w:val="0"/>
              <w:keepLines w:val="0"/>
              <w:spacing w:before="0" w:after="0" w:line="264" w:lineRule="auto"/>
              <w:jc w:val="left"/>
            </w:pPr>
            <w:r>
              <w:rPr>
                <w:rFonts w:ascii="Arial" w:hAnsi="Arial" w:eastAsia="微软雅黑"/>
                <w:b/>
                <w:i w:val="0"/>
                <w:color w:val="20313F"/>
                <w:sz w:val="17"/>
              </w:rPr>
              <w:t>购买前主动比较下滑曲线</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14B0A51F">
            <w:pPr>
              <w:keepNext w:val="0"/>
              <w:keepLines w:val="0"/>
              <w:spacing w:before="0" w:after="0" w:line="264" w:lineRule="auto"/>
              <w:jc w:val="center"/>
            </w:pPr>
            <w:r>
              <w:rPr>
                <w:rFonts w:ascii="Arial" w:hAnsi="Arial" w:eastAsia="微软雅黑"/>
                <w:b w:val="0"/>
                <w:i w:val="0"/>
                <w:color w:val="20313F"/>
                <w:sz w:val="17"/>
              </w:rPr>
              <w:t>3.0%</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5FE0E943">
            <w:pPr>
              <w:keepNext w:val="0"/>
              <w:keepLines w:val="0"/>
              <w:spacing w:before="0" w:after="0" w:line="264" w:lineRule="auto"/>
              <w:jc w:val="center"/>
            </w:pPr>
            <w:r>
              <w:rPr>
                <w:rFonts w:ascii="Arial" w:hAnsi="Arial" w:eastAsia="微软雅黑"/>
                <w:b w:val="0"/>
                <w:i w:val="0"/>
                <w:color w:val="20313F"/>
                <w:sz w:val="17"/>
              </w:rPr>
              <w:t>1.6%</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141E3372">
            <w:pPr>
              <w:keepNext w:val="0"/>
              <w:keepLines w:val="0"/>
              <w:spacing w:before="0" w:after="0" w:line="264" w:lineRule="auto"/>
              <w:jc w:val="center"/>
            </w:pPr>
            <w:r>
              <w:rPr>
                <w:rFonts w:ascii="Arial" w:hAnsi="Arial" w:eastAsia="微软雅黑"/>
                <w:b w:val="0"/>
                <w:i w:val="0"/>
                <w:color w:val="20313F"/>
                <w:sz w:val="17"/>
              </w:rPr>
              <w:t>7.1%</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232F9C17">
            <w:pPr>
              <w:keepNext w:val="0"/>
              <w:keepLines w:val="0"/>
              <w:spacing w:before="0" w:after="0" w:line="264" w:lineRule="auto"/>
              <w:jc w:val="center"/>
            </w:pPr>
            <w:r>
              <w:rPr>
                <w:rFonts w:ascii="Arial" w:hAnsi="Arial" w:eastAsia="微软雅黑"/>
                <w:b w:val="0"/>
                <w:i w:val="0"/>
                <w:color w:val="20313F"/>
                <w:sz w:val="17"/>
              </w:rPr>
              <w:t>0.0%</w:t>
            </w:r>
          </w:p>
        </w:tc>
      </w:tr>
      <w:tr w14:paraId="3E269CA4">
        <w:tblPrEx>
          <w:tblCellMar>
            <w:top w:w="0" w:type="dxa"/>
            <w:left w:w="108" w:type="dxa"/>
            <w:bottom w:w="0" w:type="dxa"/>
            <w:right w:w="108" w:type="dxa"/>
          </w:tblCellMar>
        </w:tblPrEx>
        <w:trPr>
          <w:jc w:val="center"/>
        </w:trPr>
        <w:tc>
          <w:tcPr>
            <w:tcW w:w="288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671AD007">
            <w:pPr>
              <w:keepNext w:val="0"/>
              <w:keepLines w:val="0"/>
              <w:spacing w:before="0" w:after="0" w:line="264" w:lineRule="auto"/>
              <w:jc w:val="left"/>
            </w:pPr>
            <w:r>
              <w:rPr>
                <w:rFonts w:ascii="Arial" w:hAnsi="Arial" w:eastAsia="微软雅黑"/>
                <w:b/>
                <w:i w:val="0"/>
                <w:color w:val="20313F"/>
                <w:sz w:val="17"/>
              </w:rPr>
              <w:t>购买后存在信息触达缺口</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1CF6FE1E">
            <w:pPr>
              <w:keepNext w:val="0"/>
              <w:keepLines w:val="0"/>
              <w:spacing w:before="0" w:after="0" w:line="264" w:lineRule="auto"/>
              <w:jc w:val="center"/>
            </w:pPr>
            <w:r>
              <w:rPr>
                <w:rFonts w:ascii="Arial" w:hAnsi="Arial" w:eastAsia="微软雅黑"/>
                <w:b w:val="0"/>
                <w:i w:val="0"/>
                <w:color w:val="20313F"/>
                <w:sz w:val="17"/>
              </w:rPr>
              <w:t>60.6%</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131EBE3B">
            <w:pPr>
              <w:keepNext w:val="0"/>
              <w:keepLines w:val="0"/>
              <w:spacing w:before="0" w:after="0" w:line="264" w:lineRule="auto"/>
              <w:jc w:val="center"/>
            </w:pPr>
            <w:r>
              <w:rPr>
                <w:rFonts w:ascii="Arial" w:hAnsi="Arial" w:eastAsia="微软雅黑"/>
                <w:b w:val="0"/>
                <w:i w:val="0"/>
                <w:color w:val="20313F"/>
                <w:sz w:val="17"/>
              </w:rPr>
              <w:t>52.4%</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189BF8A4">
            <w:pPr>
              <w:keepNext w:val="0"/>
              <w:keepLines w:val="0"/>
              <w:spacing w:before="0" w:after="0" w:line="264" w:lineRule="auto"/>
              <w:jc w:val="center"/>
            </w:pPr>
            <w:r>
              <w:rPr>
                <w:rFonts w:ascii="Arial" w:hAnsi="Arial" w:eastAsia="微软雅黑"/>
                <w:b w:val="0"/>
                <w:i w:val="0"/>
                <w:color w:val="20313F"/>
                <w:sz w:val="17"/>
              </w:rPr>
              <w:t>60.0%</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CEDE5"/>
            <w:tcMar>
              <w:top w:w="80" w:type="dxa"/>
              <w:left w:w="120" w:type="dxa"/>
              <w:bottom w:w="80" w:type="dxa"/>
              <w:right w:w="120" w:type="dxa"/>
            </w:tcMar>
            <w:vAlign w:val="center"/>
          </w:tcPr>
          <w:p w14:paraId="35A5EB8E">
            <w:pPr>
              <w:keepNext w:val="0"/>
              <w:keepLines w:val="0"/>
              <w:spacing w:before="0" w:after="0" w:line="264" w:lineRule="auto"/>
              <w:jc w:val="center"/>
            </w:pPr>
            <w:r>
              <w:rPr>
                <w:rFonts w:ascii="Arial" w:hAnsi="Arial" w:eastAsia="微软雅黑"/>
                <w:b/>
                <w:i w:val="0"/>
                <w:color w:val="C85C1A"/>
                <w:sz w:val="17"/>
              </w:rPr>
              <w:t>70.6%</w:t>
            </w:r>
          </w:p>
        </w:tc>
      </w:tr>
      <w:tr w14:paraId="12E127BA">
        <w:tblPrEx>
          <w:tblCellMar>
            <w:top w:w="0" w:type="dxa"/>
            <w:left w:w="108" w:type="dxa"/>
            <w:bottom w:w="0" w:type="dxa"/>
            <w:right w:w="108" w:type="dxa"/>
          </w:tblCellMar>
        </w:tblPrEx>
        <w:trPr>
          <w:jc w:val="center"/>
        </w:trPr>
        <w:tc>
          <w:tcPr>
            <w:tcW w:w="288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69F04C7D">
            <w:pPr>
              <w:keepNext w:val="0"/>
              <w:keepLines w:val="0"/>
              <w:spacing w:before="0" w:after="0" w:line="264" w:lineRule="auto"/>
              <w:jc w:val="left"/>
            </w:pPr>
            <w:r>
              <w:rPr>
                <w:rFonts w:ascii="Arial" w:hAnsi="Arial" w:eastAsia="微软雅黑"/>
                <w:b/>
                <w:i w:val="0"/>
                <w:color w:val="20313F"/>
                <w:sz w:val="17"/>
              </w:rPr>
              <w:t>希望了解未来配置变化</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690F4667">
            <w:pPr>
              <w:keepNext w:val="0"/>
              <w:keepLines w:val="0"/>
              <w:spacing w:before="0" w:after="0" w:line="264" w:lineRule="auto"/>
              <w:jc w:val="center"/>
            </w:pPr>
            <w:r>
              <w:rPr>
                <w:rFonts w:ascii="Arial" w:hAnsi="Arial" w:eastAsia="微软雅黑"/>
                <w:b w:val="0"/>
                <w:i w:val="0"/>
                <w:color w:val="20313F"/>
                <w:sz w:val="17"/>
              </w:rPr>
              <w:t>30.3%</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569088DB">
            <w:pPr>
              <w:keepNext w:val="0"/>
              <w:keepLines w:val="0"/>
              <w:spacing w:before="0" w:after="0" w:line="264" w:lineRule="auto"/>
              <w:jc w:val="center"/>
            </w:pPr>
            <w:r>
              <w:rPr>
                <w:rFonts w:ascii="Arial" w:hAnsi="Arial" w:eastAsia="微软雅黑"/>
                <w:b w:val="0"/>
                <w:i w:val="0"/>
                <w:color w:val="20313F"/>
                <w:sz w:val="17"/>
              </w:rPr>
              <w:t>33.3%</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CEDE5"/>
            <w:tcMar>
              <w:top w:w="80" w:type="dxa"/>
              <w:left w:w="120" w:type="dxa"/>
              <w:bottom w:w="80" w:type="dxa"/>
              <w:right w:w="120" w:type="dxa"/>
            </w:tcMar>
            <w:vAlign w:val="center"/>
          </w:tcPr>
          <w:p w14:paraId="0EE3DB8C">
            <w:pPr>
              <w:keepNext w:val="0"/>
              <w:keepLines w:val="0"/>
              <w:spacing w:before="0" w:after="0" w:line="264" w:lineRule="auto"/>
              <w:jc w:val="center"/>
            </w:pPr>
            <w:r>
              <w:rPr>
                <w:rFonts w:ascii="Arial" w:hAnsi="Arial" w:eastAsia="微软雅黑"/>
                <w:b/>
                <w:i w:val="0"/>
                <w:color w:val="C85C1A"/>
                <w:sz w:val="17"/>
              </w:rPr>
              <w:t>37.1%</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61925C0F">
            <w:pPr>
              <w:keepNext w:val="0"/>
              <w:keepLines w:val="0"/>
              <w:spacing w:before="0" w:after="0" w:line="264" w:lineRule="auto"/>
              <w:jc w:val="center"/>
            </w:pPr>
            <w:r>
              <w:rPr>
                <w:rFonts w:ascii="Arial" w:hAnsi="Arial" w:eastAsia="微软雅黑"/>
                <w:b w:val="0"/>
                <w:i w:val="0"/>
                <w:color w:val="20313F"/>
                <w:sz w:val="17"/>
              </w:rPr>
              <w:t>14.7%</w:t>
            </w:r>
          </w:p>
        </w:tc>
      </w:tr>
    </w:tbl>
    <w:p w14:paraId="7BD24E86">
      <w:pPr>
        <w:keepNext w:val="0"/>
        <w:keepLines w:val="0"/>
        <w:spacing w:before="80" w:after="140" w:line="240" w:lineRule="auto"/>
      </w:pPr>
      <w:r>
        <w:rPr>
          <w:rFonts w:ascii="Arial" w:hAnsi="Arial" w:eastAsia="微软雅黑"/>
          <w:b w:val="0"/>
          <w:i w:val="0"/>
          <w:color w:val="60717D"/>
          <w:sz w:val="16"/>
        </w:rPr>
        <w:t>数据来源：FOF问卷回答_200人.csv。</w:t>
      </w:r>
    </w:p>
    <w:p w14:paraId="25B0258E">
      <w:pPr>
        <w:keepNext w:val="0"/>
        <w:keepLines w:val="0"/>
        <w:spacing w:before="0" w:after="120" w:line="317" w:lineRule="auto"/>
        <w:jc w:val="both"/>
        <w:rPr>
          <w:rFonts w:ascii="Arial" w:hAnsi="Arial" w:eastAsia="微软雅黑"/>
          <w:b w:val="0"/>
          <w:bCs/>
          <w:i w:val="0"/>
          <w:color w:val="183B56"/>
          <w:sz w:val="20"/>
        </w:rPr>
      </w:pPr>
      <w:r>
        <w:rPr>
          <w:rFonts w:ascii="Arial" w:hAnsi="Arial" w:eastAsia="微软雅黑"/>
          <w:b w:val="0"/>
          <w:bCs/>
          <w:i w:val="0"/>
          <w:color w:val="183B56"/>
          <w:sz w:val="20"/>
        </w:rPr>
        <w:t>40～49岁投资者中，48.6%能够同时答对目标日期型和目标风险型的设计思路，高于18～29岁的27.3%和50～59岁的29.4%。四道核心知识题全部答对的比例也以40～49岁最高，但仍只有25.7%。这说明该年龄段的基础认知相对较好，却还没有达到可以默认其充分理解产品的程度。</w:t>
      </w:r>
    </w:p>
    <w:p w14:paraId="0931D9D3">
      <w:pPr>
        <w:keepNext w:val="0"/>
        <w:keepLines w:val="0"/>
        <w:spacing w:before="0" w:after="120" w:line="317" w:lineRule="auto"/>
        <w:jc w:val="both"/>
        <w:rPr>
          <w:rFonts w:ascii="Arial" w:hAnsi="Arial" w:eastAsia="微软雅黑"/>
          <w:b w:val="0"/>
          <w:bCs/>
          <w:i w:val="0"/>
          <w:color w:val="183B56"/>
          <w:sz w:val="20"/>
        </w:rPr>
      </w:pPr>
      <w:r>
        <w:rPr>
          <w:rFonts w:ascii="Arial" w:hAnsi="Arial" w:eastAsia="微软雅黑"/>
          <w:b/>
          <w:bCs w:val="0"/>
          <w:i w:val="0"/>
          <w:color w:val="183B56"/>
          <w:sz w:val="20"/>
        </w:rPr>
        <w:t>年龄两端的表现都相对较低，因此不能将结果概括为“年龄越大越懂养老基金”。</w:t>
      </w:r>
      <w:r>
        <w:rPr>
          <w:rFonts w:ascii="Arial" w:hAnsi="Arial" w:eastAsia="微软雅黑"/>
          <w:b w:val="0"/>
          <w:bCs/>
          <w:i w:val="0"/>
          <w:color w:val="183B56"/>
          <w:sz w:val="20"/>
        </w:rPr>
        <w:t>40～49岁表现较高，可能与养老议题的现实相关性、既往投资接触和样本构成共同有关。本次调查没有控制职业、收入、投资金额等变量，暂时不能把差异直接归因于年龄本身。</w:t>
      </w:r>
    </w:p>
    <w:p w14:paraId="7AB1EB13">
      <w:pPr>
        <w:keepNext w:val="0"/>
        <w:keepLines w:val="0"/>
        <w:spacing w:before="0" w:after="120" w:line="317" w:lineRule="auto"/>
        <w:jc w:val="both"/>
        <w:rPr>
          <w:rFonts w:ascii="Arial" w:hAnsi="Arial" w:eastAsia="微软雅黑"/>
          <w:b w:val="0"/>
          <w:bCs/>
          <w:i w:val="0"/>
          <w:color w:val="183B56"/>
          <w:sz w:val="20"/>
        </w:rPr>
      </w:pPr>
      <w:r>
        <w:rPr>
          <w:rFonts w:ascii="Arial" w:hAnsi="Arial" w:eastAsia="微软雅黑"/>
          <w:b w:val="0"/>
          <w:bCs/>
          <w:i w:val="0"/>
          <w:color w:val="183B56"/>
          <w:sz w:val="20"/>
        </w:rPr>
        <w:t>各年龄段购买前看过下滑曲线的比例都在39.4%～47.1%之间，但主动将其用于产品比较的比例只有0%～7.1%。年龄对信息接触的影响并不突出，真正需要解决的是“看过以后是否理解，以及是否会用于选择”。</w:t>
      </w:r>
    </w:p>
    <w:p w14:paraId="3F08213D">
      <w:pPr>
        <w:pStyle w:val="4"/>
        <w:keepNext/>
        <w:keepLines w:val="0"/>
        <w:spacing w:before="160" w:after="80" w:line="252" w:lineRule="auto"/>
        <w:rPr>
          <w:rFonts w:ascii="Arial" w:hAnsi="Arial" w:eastAsia="微软雅黑"/>
          <w:b/>
          <w:i w:val="0"/>
          <w:color w:val="2878A6"/>
          <w:sz w:val="25"/>
        </w:rPr>
      </w:pPr>
      <w:r>
        <w:rPr>
          <w:rFonts w:ascii="Arial" w:hAnsi="Arial" w:eastAsia="微软雅黑"/>
          <w:b/>
          <w:i w:val="0"/>
          <w:color w:val="2878A6"/>
          <w:sz w:val="25"/>
        </w:rPr>
        <w:t>6.2 不同年龄段的内容需求与表达形式</w:t>
      </w:r>
    </w:p>
    <w:p w14:paraId="49E8291C">
      <w:pPr>
        <w:keepNext/>
        <w:keepLines w:val="0"/>
        <w:spacing w:before="120" w:after="80" w:line="240" w:lineRule="auto"/>
        <w:jc w:val="center"/>
      </w:pPr>
      <w:r>
        <w:drawing>
          <wp:inline distT="0" distB="0" distL="114300" distR="114300">
            <wp:extent cx="5742305" cy="3062605"/>
            <wp:effectExtent l="0" t="0" r="1270" b="4445"/>
            <wp:docPr id="11" name="Picture 2" descr="热力图比较四个年龄段对六种内容形式的选择比例。18至29岁更偏好短视频，50至59岁更偏好结合年龄或退休年份举例、资产配置表和一句话说明。" title="图6-2  不同年龄段偏好的养老目标基金内容形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热力图比较四个年龄段对六种内容形式的选择比例。18至29岁更偏好短视频，50至59岁更偏好结合年龄或退休年份举例、资产配置表和一句话说明。" title="图6-2  不同年龄段偏好的养老目标基金内容形式"/>
                    <pic:cNvPicPr>
                      <a:picLocks noChangeAspect="1"/>
                    </pic:cNvPicPr>
                  </pic:nvPicPr>
                  <pic:blipFill>
                    <a:blip r:embed="rId17"/>
                    <a:stretch>
                      <a:fillRect/>
                    </a:stretch>
                  </pic:blipFill>
                  <pic:spPr>
                    <a:xfrm>
                      <a:off x="0" y="0"/>
                      <a:ext cx="5742432" cy="3062630"/>
                    </a:xfrm>
                    <a:prstGeom prst="rect">
                      <a:avLst/>
                    </a:prstGeom>
                  </pic:spPr>
                </pic:pic>
              </a:graphicData>
            </a:graphic>
          </wp:inline>
        </w:drawing>
      </w:r>
    </w:p>
    <w:p w14:paraId="16348D43">
      <w:pPr>
        <w:pStyle w:val="164"/>
        <w:keepNext w:val="0"/>
        <w:keepLines/>
        <w:spacing w:before="0" w:after="140" w:line="240" w:lineRule="auto"/>
        <w:jc w:val="center"/>
      </w:pPr>
      <w:r>
        <w:rPr>
          <w:rFonts w:ascii="Arial" w:hAnsi="Arial" w:eastAsia="微软雅黑"/>
          <w:b w:val="0"/>
          <w:i w:val="0"/>
          <w:color w:val="60717D"/>
          <w:sz w:val="17"/>
        </w:rPr>
        <w:t>图</w:t>
      </w:r>
      <w:r>
        <w:rPr>
          <w:rFonts w:hint="eastAsia" w:ascii="Arial" w:hAnsi="Arial"/>
          <w:b w:val="0"/>
          <w:i w:val="0"/>
          <w:color w:val="60717D"/>
          <w:sz w:val="17"/>
          <w:lang w:val="en-US" w:eastAsia="zh-CN"/>
        </w:rPr>
        <w:t>9</w:t>
      </w:r>
      <w:r>
        <w:rPr>
          <w:rFonts w:ascii="Arial" w:hAnsi="Arial" w:eastAsia="微软雅黑"/>
          <w:b w:val="0"/>
          <w:i w:val="0"/>
          <w:color w:val="60717D"/>
          <w:sz w:val="17"/>
        </w:rPr>
        <w:t xml:space="preserve">  不同年龄段偏好的养老目标基金内容形式</w:t>
      </w:r>
    </w:p>
    <w:p w14:paraId="218D6630">
      <w:pPr>
        <w:keepNext w:val="0"/>
        <w:keepLines w:val="0"/>
        <w:spacing w:before="0" w:after="120" w:line="317" w:lineRule="auto"/>
        <w:jc w:val="both"/>
        <w:rPr>
          <w:rFonts w:ascii="Arial" w:hAnsi="Arial" w:eastAsia="微软雅黑"/>
          <w:b w:val="0"/>
          <w:bCs/>
          <w:i w:val="0"/>
          <w:color w:val="183B56"/>
          <w:sz w:val="20"/>
        </w:rPr>
      </w:pPr>
      <w:r>
        <w:rPr>
          <w:rFonts w:ascii="Arial" w:hAnsi="Arial" w:eastAsia="微软雅黑"/>
          <w:b w:val="0"/>
          <w:bCs/>
          <w:i w:val="0"/>
          <w:color w:val="183B56"/>
          <w:sz w:val="20"/>
        </w:rPr>
        <w:t>相比基础认知，年龄组之间更具业务价值的差别出现在内容关注点和表达形式。分群材料不宜只改变字体大小或篇幅，而应调整问题顺序、案例</w:t>
      </w:r>
      <w:bookmarkStart w:id="0" w:name="_GoBack"/>
      <w:bookmarkEnd w:id="0"/>
      <w:r>
        <w:rPr>
          <w:rFonts w:ascii="Arial" w:hAnsi="Arial" w:eastAsia="微软雅黑"/>
          <w:b w:val="0"/>
          <w:bCs/>
          <w:i w:val="0"/>
          <w:color w:val="183B56"/>
          <w:sz w:val="20"/>
        </w:rPr>
        <w:t>背景和信息呈现方式。</w:t>
      </w:r>
    </w:p>
    <w:p w14:paraId="4E0C7AC9">
      <w:pPr>
        <w:pStyle w:val="4"/>
        <w:keepNext/>
        <w:keepLines w:val="0"/>
        <w:spacing w:before="240" w:after="120" w:line="240" w:lineRule="auto"/>
      </w:pPr>
      <w:r>
        <w:rPr>
          <w:rFonts w:ascii="Arial" w:hAnsi="Arial" w:eastAsia="微软雅黑"/>
          <w:b/>
          <w:i w:val="0"/>
          <w:color w:val="2878A6"/>
          <w:sz w:val="26"/>
        </w:rPr>
        <w:t>各年龄段的重点研究方向</w:t>
      </w:r>
    </w:p>
    <w:p w14:paraId="4D3442E6">
      <w:pPr>
        <w:keepNext w:val="0"/>
        <w:keepLines w:val="0"/>
        <w:spacing w:before="0" w:after="120" w:line="317" w:lineRule="auto"/>
        <w:jc w:val="both"/>
        <w:rPr>
          <w:rFonts w:ascii="Arial" w:hAnsi="Arial" w:eastAsia="微软雅黑"/>
          <w:b/>
          <w:bCs w:val="0"/>
          <w:i w:val="0"/>
          <w:color w:val="183B56"/>
          <w:sz w:val="20"/>
        </w:rPr>
      </w:pPr>
      <w:r>
        <w:rPr>
          <w:rFonts w:ascii="Arial" w:hAnsi="Arial" w:eastAsia="微软雅黑"/>
          <w:b/>
          <w:bCs w:val="0"/>
          <w:i w:val="0"/>
          <w:color w:val="183B56"/>
          <w:sz w:val="20"/>
        </w:rPr>
        <w:t>18～29岁：先建立养老议题与个人的关联</w:t>
      </w:r>
    </w:p>
    <w:p w14:paraId="13AB2BFA">
      <w:pPr>
        <w:keepNext w:val="0"/>
        <w:keepLines w:val="0"/>
        <w:spacing w:before="0" w:after="120" w:line="317" w:lineRule="auto"/>
        <w:jc w:val="both"/>
        <w:rPr>
          <w:rFonts w:ascii="Arial" w:hAnsi="Arial" w:eastAsia="微软雅黑"/>
          <w:b w:val="0"/>
          <w:bCs/>
          <w:i w:val="0"/>
          <w:color w:val="183B56"/>
          <w:sz w:val="20"/>
        </w:rPr>
      </w:pPr>
      <w:r>
        <w:rPr>
          <w:rFonts w:ascii="Arial" w:hAnsi="Arial" w:eastAsia="微软雅黑"/>
          <w:b w:val="0"/>
          <w:bCs/>
          <w:i w:val="0"/>
          <w:color w:val="183B56"/>
          <w:sz w:val="20"/>
        </w:rPr>
        <w:t>该组四道核心知识题全部答对的比例为9.1%，两类产品设计思路均答对的比例为27.3%。其主要需求是怎样根据退休年份或风险类型选择产品33.3%、两类产品的简单区别30.3%、未来配置如何变化30.3%。形式上更偏好1～3分钟短视频42.4%和结合年龄或退休年份举例33.3%。下一轮可测试“短视频+早期养老规划案例”能否提高理解。</w:t>
      </w:r>
    </w:p>
    <w:p w14:paraId="6847FD8D">
      <w:pPr>
        <w:keepNext w:val="0"/>
        <w:keepLines w:val="0"/>
        <w:spacing w:before="0" w:after="120" w:line="317" w:lineRule="auto"/>
        <w:jc w:val="both"/>
        <w:rPr>
          <w:rFonts w:ascii="Arial" w:hAnsi="Arial" w:eastAsia="微软雅黑"/>
          <w:b/>
          <w:bCs w:val="0"/>
          <w:i w:val="0"/>
          <w:color w:val="183B56"/>
          <w:sz w:val="20"/>
        </w:rPr>
      </w:pPr>
      <w:r>
        <w:rPr>
          <w:rFonts w:ascii="Arial" w:hAnsi="Arial" w:eastAsia="微软雅黑"/>
          <w:b/>
          <w:bCs w:val="0"/>
          <w:i w:val="0"/>
          <w:color w:val="183B56"/>
          <w:sz w:val="20"/>
        </w:rPr>
        <w:t>30～39岁：从知道产品转向建立判断框架</w:t>
      </w:r>
    </w:p>
    <w:p w14:paraId="5AB47DB5">
      <w:pPr>
        <w:keepNext w:val="0"/>
        <w:keepLines w:val="0"/>
        <w:spacing w:before="0" w:after="120" w:line="317" w:lineRule="auto"/>
        <w:jc w:val="both"/>
        <w:rPr>
          <w:rFonts w:ascii="Arial" w:hAnsi="Arial" w:eastAsia="微软雅黑"/>
          <w:b w:val="0"/>
          <w:bCs/>
          <w:i w:val="0"/>
          <w:color w:val="183B56"/>
          <w:sz w:val="20"/>
        </w:rPr>
      </w:pPr>
      <w:r>
        <w:rPr>
          <w:rFonts w:ascii="Arial" w:hAnsi="Arial" w:eastAsia="微软雅黑"/>
          <w:b w:val="0"/>
          <w:bCs/>
          <w:i w:val="0"/>
          <w:color w:val="183B56"/>
          <w:sz w:val="20"/>
        </w:rPr>
        <w:t>该组两类产品设计思路均答对的比例为41.3%，但四题全部答对仍只有23.8%。其更关注未来配置变化33.3%、当前资产配置和风险水平30.2%、为什么要调整资产配置27.0%。研究材料应串联“当前配置、变化原因和未来风险”，帮助形成完整判断链路。</w:t>
      </w:r>
    </w:p>
    <w:p w14:paraId="53B674BA">
      <w:pPr>
        <w:keepNext w:val="0"/>
        <w:keepLines w:val="0"/>
        <w:spacing w:before="0" w:after="120" w:line="317" w:lineRule="auto"/>
        <w:jc w:val="both"/>
        <w:rPr>
          <w:rFonts w:ascii="Arial" w:hAnsi="Arial" w:eastAsia="微软雅黑"/>
          <w:b/>
          <w:bCs w:val="0"/>
          <w:i w:val="0"/>
          <w:color w:val="183B56"/>
          <w:sz w:val="20"/>
        </w:rPr>
      </w:pPr>
      <w:r>
        <w:rPr>
          <w:rFonts w:ascii="Arial" w:hAnsi="Arial" w:eastAsia="微软雅黑"/>
          <w:b/>
          <w:bCs w:val="0"/>
          <w:i w:val="0"/>
          <w:color w:val="183B56"/>
          <w:sz w:val="20"/>
        </w:rPr>
        <w:t>40～49岁：从基础理解转向产品比较和持有管理</w:t>
      </w:r>
    </w:p>
    <w:p w14:paraId="53457245">
      <w:pPr>
        <w:keepNext w:val="0"/>
        <w:keepLines w:val="0"/>
        <w:spacing w:before="0" w:after="120" w:line="317" w:lineRule="auto"/>
        <w:jc w:val="both"/>
        <w:rPr>
          <w:rFonts w:ascii="Arial" w:hAnsi="Arial" w:eastAsia="微软雅黑"/>
          <w:b w:val="0"/>
          <w:bCs/>
          <w:i w:val="0"/>
          <w:color w:val="183B56"/>
          <w:sz w:val="20"/>
        </w:rPr>
      </w:pPr>
      <w:r>
        <w:rPr>
          <w:rFonts w:ascii="Arial" w:hAnsi="Arial" w:eastAsia="微软雅黑"/>
          <w:b w:val="0"/>
          <w:bCs/>
          <w:i w:val="0"/>
          <w:color w:val="183B56"/>
          <w:sz w:val="20"/>
        </w:rPr>
        <w:t>该组知识题表现相对较好，但主动比较下滑曲线的比例仍只有7.1%，购买后信息触达缺口为60.0%。其关注未来配置变化37.1%、怎样根据退休年份或风险类型选择31.4%、当前配置和风险25.7%。可进一步测试资产配置表、产品比较卡和市场波动情境说明。</w:t>
      </w:r>
    </w:p>
    <w:p w14:paraId="5227B652">
      <w:pPr>
        <w:keepNext w:val="0"/>
        <w:keepLines w:val="0"/>
        <w:pageBreakBefore/>
        <w:spacing w:before="0" w:after="120" w:line="317" w:lineRule="auto"/>
        <w:jc w:val="both"/>
        <w:rPr>
          <w:rFonts w:ascii="Arial" w:hAnsi="Arial" w:eastAsia="微软雅黑"/>
          <w:b/>
          <w:bCs w:val="0"/>
          <w:i w:val="0"/>
          <w:color w:val="183B56"/>
          <w:sz w:val="20"/>
        </w:rPr>
      </w:pPr>
      <w:r>
        <w:rPr>
          <w:rFonts w:ascii="Arial" w:hAnsi="Arial" w:eastAsia="微软雅黑"/>
          <w:b/>
          <w:bCs w:val="0"/>
          <w:i w:val="0"/>
          <w:color w:val="183B56"/>
          <w:sz w:val="20"/>
        </w:rPr>
        <w:t>50～59岁：突出当前配置、账户规则和实际使用</w:t>
      </w:r>
    </w:p>
    <w:p w14:paraId="1B55B98E">
      <w:pPr>
        <w:keepNext w:val="0"/>
        <w:keepLines w:val="0"/>
        <w:spacing w:before="0" w:after="120" w:line="317" w:lineRule="auto"/>
        <w:jc w:val="both"/>
        <w:rPr>
          <w:rFonts w:ascii="Arial" w:hAnsi="Arial" w:eastAsia="微软雅黑"/>
          <w:b w:val="0"/>
          <w:bCs/>
          <w:i w:val="0"/>
          <w:color w:val="183B56"/>
          <w:sz w:val="20"/>
        </w:rPr>
      </w:pPr>
      <w:r>
        <w:rPr>
          <w:rFonts w:ascii="Arial" w:hAnsi="Arial" w:eastAsia="微软雅黑"/>
          <w:b w:val="0"/>
          <w:bCs/>
          <w:i w:val="0"/>
          <w:color w:val="183B56"/>
          <w:sz w:val="20"/>
        </w:rPr>
        <w:t>该组希望了解未来配置变化的比例只有14.7%，但对当前配置和风险、Y份额费率与账户规则、与其他养老产品的差别三项需求均为26.5%。形式上更偏好结合年龄或退休年份举例41.2%、资产配置表32.4%和一句话说明29.4%，选择短视频的比例只有5.9%。较低的未来配置选择率更可能反映关注重点变化，不能解释为“不需要信息”。</w:t>
      </w:r>
    </w:p>
    <w:p w14:paraId="17F0BB84">
      <w:pPr>
        <w:pStyle w:val="4"/>
        <w:keepNext/>
        <w:keepLines w:val="0"/>
        <w:spacing w:before="160" w:after="80" w:line="252" w:lineRule="auto"/>
        <w:rPr>
          <w:rFonts w:ascii="Arial" w:hAnsi="Arial" w:eastAsia="微软雅黑"/>
          <w:b/>
          <w:i w:val="0"/>
          <w:color w:val="2878A6"/>
          <w:sz w:val="25"/>
        </w:rPr>
      </w:pPr>
      <w:r>
        <w:rPr>
          <w:rFonts w:ascii="Arial" w:hAnsi="Arial" w:eastAsia="微软雅黑"/>
          <w:b/>
          <w:i w:val="0"/>
          <w:color w:val="2878A6"/>
          <w:sz w:val="25"/>
        </w:rPr>
        <w:t>6.3 投资经验差异：经验能够积累知识，但不能自动形成完整判断</w:t>
      </w:r>
    </w:p>
    <w:p w14:paraId="696EB5DC">
      <w:pPr>
        <w:keepNext w:val="0"/>
        <w:keepLines w:val="0"/>
        <w:spacing w:before="0" w:after="120" w:line="317" w:lineRule="auto"/>
        <w:jc w:val="both"/>
        <w:rPr>
          <w:rFonts w:ascii="Arial" w:hAnsi="Arial" w:eastAsia="微软雅黑"/>
          <w:b w:val="0"/>
          <w:bCs/>
          <w:i w:val="0"/>
          <w:color w:val="183B56"/>
          <w:sz w:val="20"/>
        </w:rPr>
      </w:pPr>
      <w:r>
        <w:rPr>
          <w:rFonts w:ascii="Arial" w:hAnsi="Arial" w:eastAsia="微软雅黑"/>
          <w:b w:val="0"/>
          <w:bCs/>
          <w:i w:val="0"/>
          <w:color w:val="183B56"/>
          <w:sz w:val="20"/>
        </w:rPr>
        <w:t>本轮样本中，不足1年投资经验27人，1～3年81人，4～6年40人，6年以上52人。与年龄相比，投资经验和基础产品知识呈现出更清晰的递增方向。</w:t>
      </w:r>
    </w:p>
    <w:p w14:paraId="789795A9">
      <w:pPr>
        <w:keepNext/>
        <w:keepLines w:val="0"/>
        <w:spacing w:before="120" w:after="80" w:line="240" w:lineRule="auto"/>
        <w:jc w:val="center"/>
      </w:pPr>
      <w:r>
        <w:drawing>
          <wp:inline distT="0" distB="0" distL="114300" distR="114300">
            <wp:extent cx="5742305" cy="3229610"/>
            <wp:effectExtent l="0" t="0" r="1270" b="8890"/>
            <wp:docPr id="12" name="Picture 3" descr="左图展示基金投资经验增加时，两类产品设计思路均答对和四道核心知识题全部答对的比例；右图展示购买后信息触达缺口和购买前主动比较下滑曲线的比例。" title="图6-3  投资经验分组：知识积累与持有期信息缺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左图展示基金投资经验增加时，两类产品设计思路均答对和四道核心知识题全部答对的比例；右图展示购买后信息触达缺口和购买前主动比较下滑曲线的比例。" title="图6-3  投资经验分组：知识积累与持有期信息缺口"/>
                    <pic:cNvPicPr>
                      <a:picLocks noChangeAspect="1"/>
                    </pic:cNvPicPr>
                  </pic:nvPicPr>
                  <pic:blipFill>
                    <a:blip r:embed="rId18"/>
                    <a:stretch>
                      <a:fillRect/>
                    </a:stretch>
                  </pic:blipFill>
                  <pic:spPr>
                    <a:xfrm>
                      <a:off x="0" y="0"/>
                      <a:ext cx="5742432" cy="3230118"/>
                    </a:xfrm>
                    <a:prstGeom prst="rect">
                      <a:avLst/>
                    </a:prstGeom>
                  </pic:spPr>
                </pic:pic>
              </a:graphicData>
            </a:graphic>
          </wp:inline>
        </w:drawing>
      </w:r>
    </w:p>
    <w:p w14:paraId="79D5E795">
      <w:pPr>
        <w:pStyle w:val="164"/>
        <w:keepNext w:val="0"/>
        <w:keepLines/>
        <w:spacing w:before="0" w:after="140" w:line="240" w:lineRule="auto"/>
        <w:jc w:val="center"/>
      </w:pPr>
      <w:r>
        <w:rPr>
          <w:rFonts w:ascii="Arial" w:hAnsi="Arial" w:eastAsia="微软雅黑"/>
          <w:b w:val="0"/>
          <w:i w:val="0"/>
          <w:color w:val="60717D"/>
          <w:sz w:val="17"/>
        </w:rPr>
        <w:t>图</w:t>
      </w:r>
      <w:r>
        <w:rPr>
          <w:rFonts w:hint="eastAsia" w:ascii="Arial" w:hAnsi="Arial"/>
          <w:b w:val="0"/>
          <w:i w:val="0"/>
          <w:color w:val="60717D"/>
          <w:sz w:val="17"/>
          <w:lang w:val="en-US" w:eastAsia="zh-CN"/>
        </w:rPr>
        <w:t>10</w:t>
      </w:r>
      <w:r>
        <w:rPr>
          <w:rFonts w:ascii="Arial" w:hAnsi="Arial" w:eastAsia="微软雅黑"/>
          <w:b w:val="0"/>
          <w:i w:val="0"/>
          <w:color w:val="60717D"/>
          <w:sz w:val="17"/>
        </w:rPr>
        <w:t xml:space="preserve">  投资经验分组：知识积累与持有期信息缺口</w:t>
      </w:r>
    </w:p>
    <w:tbl>
      <w:tblPr>
        <w:tblStyle w:val="32"/>
        <w:tblW w:w="9360" w:type="dxa"/>
        <w:jc w:val="center"/>
        <w:tblLayout w:type="fixed"/>
        <w:tblCellMar>
          <w:top w:w="0" w:type="dxa"/>
          <w:left w:w="108" w:type="dxa"/>
          <w:bottom w:w="0" w:type="dxa"/>
          <w:right w:w="108" w:type="dxa"/>
        </w:tblCellMar>
      </w:tblPr>
      <w:tblGrid>
        <w:gridCol w:w="2880"/>
        <w:gridCol w:w="1620"/>
        <w:gridCol w:w="1620"/>
        <w:gridCol w:w="1620"/>
        <w:gridCol w:w="1620"/>
      </w:tblGrid>
      <w:tr w14:paraId="16DF4FBE">
        <w:tblPrEx>
          <w:tblCellMar>
            <w:top w:w="0" w:type="dxa"/>
            <w:left w:w="108" w:type="dxa"/>
            <w:bottom w:w="0" w:type="dxa"/>
            <w:right w:w="108" w:type="dxa"/>
          </w:tblCellMar>
        </w:tblPrEx>
        <w:trPr>
          <w:tblHeader/>
          <w:jc w:val="center"/>
        </w:trPr>
        <w:tc>
          <w:tcPr>
            <w:tcW w:w="288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183B56"/>
            <w:tcMar>
              <w:top w:w="80" w:type="dxa"/>
              <w:left w:w="120" w:type="dxa"/>
              <w:bottom w:w="80" w:type="dxa"/>
              <w:right w:w="120" w:type="dxa"/>
            </w:tcMar>
            <w:vAlign w:val="center"/>
          </w:tcPr>
          <w:p w14:paraId="361004C0">
            <w:pPr>
              <w:keepNext w:val="0"/>
              <w:keepLines w:val="0"/>
              <w:spacing w:before="0" w:after="0" w:line="264" w:lineRule="auto"/>
              <w:jc w:val="center"/>
            </w:pPr>
            <w:r>
              <w:rPr>
                <w:rFonts w:ascii="Arial" w:hAnsi="Arial" w:eastAsia="微软雅黑"/>
                <w:b/>
                <w:i w:val="0"/>
                <w:color w:val="FFFFFF"/>
                <w:sz w:val="17"/>
              </w:rPr>
              <w:t>观察指标</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183B56"/>
            <w:tcMar>
              <w:top w:w="80" w:type="dxa"/>
              <w:left w:w="120" w:type="dxa"/>
              <w:bottom w:w="80" w:type="dxa"/>
              <w:right w:w="120" w:type="dxa"/>
            </w:tcMar>
            <w:vAlign w:val="center"/>
          </w:tcPr>
          <w:p w14:paraId="6FF18CD2">
            <w:pPr>
              <w:keepNext w:val="0"/>
              <w:keepLines w:val="0"/>
              <w:spacing w:before="0" w:after="0" w:line="264" w:lineRule="auto"/>
              <w:jc w:val="center"/>
            </w:pPr>
            <w:r>
              <w:rPr>
                <w:rFonts w:ascii="Arial" w:hAnsi="Arial" w:eastAsia="微软雅黑"/>
                <w:b/>
                <w:i w:val="0"/>
                <w:color w:val="FFFFFF"/>
                <w:sz w:val="17"/>
              </w:rPr>
              <w:t>不足1年</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183B56"/>
            <w:tcMar>
              <w:top w:w="80" w:type="dxa"/>
              <w:left w:w="120" w:type="dxa"/>
              <w:bottom w:w="80" w:type="dxa"/>
              <w:right w:w="120" w:type="dxa"/>
            </w:tcMar>
            <w:vAlign w:val="center"/>
          </w:tcPr>
          <w:p w14:paraId="460F59BC">
            <w:pPr>
              <w:keepNext w:val="0"/>
              <w:keepLines w:val="0"/>
              <w:spacing w:before="0" w:after="0" w:line="264" w:lineRule="auto"/>
              <w:jc w:val="center"/>
            </w:pPr>
            <w:r>
              <w:rPr>
                <w:rFonts w:ascii="Arial" w:hAnsi="Arial" w:eastAsia="微软雅黑"/>
                <w:b/>
                <w:i w:val="0"/>
                <w:color w:val="FFFFFF"/>
                <w:sz w:val="17"/>
              </w:rPr>
              <w:t>1～3年</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183B56"/>
            <w:tcMar>
              <w:top w:w="80" w:type="dxa"/>
              <w:left w:w="120" w:type="dxa"/>
              <w:bottom w:w="80" w:type="dxa"/>
              <w:right w:w="120" w:type="dxa"/>
            </w:tcMar>
            <w:vAlign w:val="center"/>
          </w:tcPr>
          <w:p w14:paraId="551A2A9F">
            <w:pPr>
              <w:keepNext w:val="0"/>
              <w:keepLines w:val="0"/>
              <w:spacing w:before="0" w:after="0" w:line="264" w:lineRule="auto"/>
              <w:jc w:val="center"/>
            </w:pPr>
            <w:r>
              <w:rPr>
                <w:rFonts w:ascii="Arial" w:hAnsi="Arial" w:eastAsia="微软雅黑"/>
                <w:b/>
                <w:i w:val="0"/>
                <w:color w:val="FFFFFF"/>
                <w:sz w:val="17"/>
              </w:rPr>
              <w:t>4～6年</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183B56"/>
            <w:tcMar>
              <w:top w:w="80" w:type="dxa"/>
              <w:left w:w="120" w:type="dxa"/>
              <w:bottom w:w="80" w:type="dxa"/>
              <w:right w:w="120" w:type="dxa"/>
            </w:tcMar>
            <w:vAlign w:val="center"/>
          </w:tcPr>
          <w:p w14:paraId="74C6C4C8">
            <w:pPr>
              <w:keepNext w:val="0"/>
              <w:keepLines w:val="0"/>
              <w:spacing w:before="0" w:after="0" w:line="264" w:lineRule="auto"/>
              <w:jc w:val="center"/>
            </w:pPr>
            <w:r>
              <w:rPr>
                <w:rFonts w:ascii="Arial" w:hAnsi="Arial" w:eastAsia="微软雅黑"/>
                <w:b/>
                <w:i w:val="0"/>
                <w:color w:val="FFFFFF"/>
                <w:sz w:val="17"/>
              </w:rPr>
              <w:t>6年以上</w:t>
            </w:r>
          </w:p>
        </w:tc>
      </w:tr>
      <w:tr w14:paraId="400C843E">
        <w:tblPrEx>
          <w:tblCellMar>
            <w:top w:w="0" w:type="dxa"/>
            <w:left w:w="108" w:type="dxa"/>
            <w:bottom w:w="0" w:type="dxa"/>
            <w:right w:w="108" w:type="dxa"/>
          </w:tblCellMar>
        </w:tblPrEx>
        <w:trPr>
          <w:jc w:val="center"/>
        </w:trPr>
        <w:tc>
          <w:tcPr>
            <w:tcW w:w="288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0595537D">
            <w:pPr>
              <w:keepNext w:val="0"/>
              <w:keepLines w:val="0"/>
              <w:spacing w:before="0" w:after="0" w:line="264" w:lineRule="auto"/>
              <w:jc w:val="left"/>
            </w:pPr>
            <w:r>
              <w:rPr>
                <w:rFonts w:ascii="Arial" w:hAnsi="Arial" w:eastAsia="微软雅黑"/>
                <w:b/>
                <w:i w:val="0"/>
                <w:color w:val="20313F"/>
                <w:sz w:val="17"/>
              </w:rPr>
              <w:t>四道核心知识题全部答对</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31C73DF8">
            <w:pPr>
              <w:keepNext w:val="0"/>
              <w:keepLines w:val="0"/>
              <w:spacing w:before="0" w:after="0" w:line="264" w:lineRule="auto"/>
              <w:jc w:val="center"/>
            </w:pPr>
            <w:r>
              <w:rPr>
                <w:rFonts w:ascii="Arial" w:hAnsi="Arial" w:eastAsia="微软雅黑"/>
                <w:b w:val="0"/>
                <w:i w:val="0"/>
                <w:color w:val="20313F"/>
                <w:sz w:val="17"/>
              </w:rPr>
              <w:t>11.1%</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27A07B49">
            <w:pPr>
              <w:keepNext w:val="0"/>
              <w:keepLines w:val="0"/>
              <w:spacing w:before="0" w:after="0" w:line="264" w:lineRule="auto"/>
              <w:jc w:val="center"/>
            </w:pPr>
            <w:r>
              <w:rPr>
                <w:rFonts w:ascii="Arial" w:hAnsi="Arial" w:eastAsia="微软雅黑"/>
                <w:b w:val="0"/>
                <w:i w:val="0"/>
                <w:color w:val="20313F"/>
                <w:sz w:val="17"/>
              </w:rPr>
              <w:t>19.8%</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43B91C93">
            <w:pPr>
              <w:keepNext w:val="0"/>
              <w:keepLines w:val="0"/>
              <w:spacing w:before="0" w:after="0" w:line="264" w:lineRule="auto"/>
              <w:jc w:val="center"/>
            </w:pPr>
            <w:r>
              <w:rPr>
                <w:rFonts w:ascii="Arial" w:hAnsi="Arial" w:eastAsia="微软雅黑"/>
                <w:b w:val="0"/>
                <w:i w:val="0"/>
                <w:color w:val="20313F"/>
                <w:sz w:val="17"/>
              </w:rPr>
              <w:t>20.0%</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CEDE5"/>
            <w:tcMar>
              <w:top w:w="80" w:type="dxa"/>
              <w:left w:w="120" w:type="dxa"/>
              <w:bottom w:w="80" w:type="dxa"/>
              <w:right w:w="120" w:type="dxa"/>
            </w:tcMar>
            <w:vAlign w:val="center"/>
          </w:tcPr>
          <w:p w14:paraId="1F9DACDA">
            <w:pPr>
              <w:keepNext w:val="0"/>
              <w:keepLines w:val="0"/>
              <w:spacing w:before="0" w:after="0" w:line="264" w:lineRule="auto"/>
              <w:jc w:val="center"/>
            </w:pPr>
            <w:r>
              <w:rPr>
                <w:rFonts w:ascii="Arial" w:hAnsi="Arial" w:eastAsia="微软雅黑"/>
                <w:b/>
                <w:i w:val="0"/>
                <w:color w:val="C85C1A"/>
                <w:sz w:val="17"/>
              </w:rPr>
              <w:t>25.0%</w:t>
            </w:r>
          </w:p>
        </w:tc>
      </w:tr>
      <w:tr w14:paraId="210A6B19">
        <w:tblPrEx>
          <w:tblCellMar>
            <w:top w:w="0" w:type="dxa"/>
            <w:left w:w="108" w:type="dxa"/>
            <w:bottom w:w="0" w:type="dxa"/>
            <w:right w:w="108" w:type="dxa"/>
          </w:tblCellMar>
        </w:tblPrEx>
        <w:trPr>
          <w:jc w:val="center"/>
        </w:trPr>
        <w:tc>
          <w:tcPr>
            <w:tcW w:w="288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7ABD55B9">
            <w:pPr>
              <w:keepNext w:val="0"/>
              <w:keepLines w:val="0"/>
              <w:spacing w:before="0" w:after="0" w:line="264" w:lineRule="auto"/>
              <w:jc w:val="left"/>
            </w:pPr>
            <w:r>
              <w:rPr>
                <w:rFonts w:ascii="Arial" w:hAnsi="Arial" w:eastAsia="微软雅黑"/>
                <w:b/>
                <w:i w:val="0"/>
                <w:color w:val="20313F"/>
                <w:sz w:val="17"/>
              </w:rPr>
              <w:t>两类产品设计思路均答对</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68C23397">
            <w:pPr>
              <w:keepNext w:val="0"/>
              <w:keepLines w:val="0"/>
              <w:spacing w:before="0" w:after="0" w:line="264" w:lineRule="auto"/>
              <w:jc w:val="center"/>
            </w:pPr>
            <w:r>
              <w:rPr>
                <w:rFonts w:ascii="Arial" w:hAnsi="Arial" w:eastAsia="微软雅黑"/>
                <w:b w:val="0"/>
                <w:i w:val="0"/>
                <w:color w:val="20313F"/>
                <w:sz w:val="17"/>
              </w:rPr>
              <w:t>25.9%</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12490FF8">
            <w:pPr>
              <w:keepNext w:val="0"/>
              <w:keepLines w:val="0"/>
              <w:spacing w:before="0" w:after="0" w:line="264" w:lineRule="auto"/>
              <w:jc w:val="center"/>
            </w:pPr>
            <w:r>
              <w:rPr>
                <w:rFonts w:ascii="Arial" w:hAnsi="Arial" w:eastAsia="微软雅黑"/>
                <w:b w:val="0"/>
                <w:i w:val="0"/>
                <w:color w:val="20313F"/>
                <w:sz w:val="17"/>
              </w:rPr>
              <w:t>35.8%</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04E55F26">
            <w:pPr>
              <w:keepNext w:val="0"/>
              <w:keepLines w:val="0"/>
              <w:spacing w:before="0" w:after="0" w:line="264" w:lineRule="auto"/>
              <w:jc w:val="center"/>
            </w:pPr>
            <w:r>
              <w:rPr>
                <w:rFonts w:ascii="Arial" w:hAnsi="Arial" w:eastAsia="微软雅黑"/>
                <w:b w:val="0"/>
                <w:i w:val="0"/>
                <w:color w:val="20313F"/>
                <w:sz w:val="17"/>
              </w:rPr>
              <w:t>45.0%</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CEDE5"/>
            <w:tcMar>
              <w:top w:w="80" w:type="dxa"/>
              <w:left w:w="120" w:type="dxa"/>
              <w:bottom w:w="80" w:type="dxa"/>
              <w:right w:w="120" w:type="dxa"/>
            </w:tcMar>
            <w:vAlign w:val="center"/>
          </w:tcPr>
          <w:p w14:paraId="37F09F24">
            <w:pPr>
              <w:keepNext w:val="0"/>
              <w:keepLines w:val="0"/>
              <w:spacing w:before="0" w:after="0" w:line="264" w:lineRule="auto"/>
              <w:jc w:val="center"/>
            </w:pPr>
            <w:r>
              <w:rPr>
                <w:rFonts w:ascii="Arial" w:hAnsi="Arial" w:eastAsia="微软雅黑"/>
                <w:b/>
                <w:i w:val="0"/>
                <w:color w:val="C85C1A"/>
                <w:sz w:val="17"/>
              </w:rPr>
              <w:t>48.1%</w:t>
            </w:r>
          </w:p>
        </w:tc>
      </w:tr>
      <w:tr w14:paraId="472CDDD5">
        <w:tblPrEx>
          <w:tblCellMar>
            <w:top w:w="0" w:type="dxa"/>
            <w:left w:w="108" w:type="dxa"/>
            <w:bottom w:w="0" w:type="dxa"/>
            <w:right w:w="108" w:type="dxa"/>
          </w:tblCellMar>
        </w:tblPrEx>
        <w:trPr>
          <w:jc w:val="center"/>
        </w:trPr>
        <w:tc>
          <w:tcPr>
            <w:tcW w:w="288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22E76A5A">
            <w:pPr>
              <w:keepNext w:val="0"/>
              <w:keepLines w:val="0"/>
              <w:spacing w:before="0" w:after="0" w:line="264" w:lineRule="auto"/>
              <w:jc w:val="left"/>
            </w:pPr>
            <w:r>
              <w:rPr>
                <w:rFonts w:ascii="Arial" w:hAnsi="Arial" w:eastAsia="微软雅黑"/>
                <w:b/>
                <w:i w:val="0"/>
                <w:color w:val="20313F"/>
                <w:sz w:val="17"/>
              </w:rPr>
              <w:t>购买前看过下滑曲线</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0ED0D608">
            <w:pPr>
              <w:keepNext w:val="0"/>
              <w:keepLines w:val="0"/>
              <w:spacing w:before="0" w:after="0" w:line="264" w:lineRule="auto"/>
              <w:jc w:val="center"/>
            </w:pPr>
            <w:r>
              <w:rPr>
                <w:rFonts w:ascii="Arial" w:hAnsi="Arial" w:eastAsia="微软雅黑"/>
                <w:b w:val="0"/>
                <w:i w:val="0"/>
                <w:color w:val="20313F"/>
                <w:sz w:val="17"/>
              </w:rPr>
              <w:t>51.9%</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218A90B1">
            <w:pPr>
              <w:keepNext w:val="0"/>
              <w:keepLines w:val="0"/>
              <w:spacing w:before="0" w:after="0" w:line="264" w:lineRule="auto"/>
              <w:jc w:val="center"/>
            </w:pPr>
            <w:r>
              <w:rPr>
                <w:rFonts w:ascii="Arial" w:hAnsi="Arial" w:eastAsia="微软雅黑"/>
                <w:b w:val="0"/>
                <w:i w:val="0"/>
                <w:color w:val="20313F"/>
                <w:sz w:val="17"/>
              </w:rPr>
              <w:t>42.0%</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130DED97">
            <w:pPr>
              <w:keepNext w:val="0"/>
              <w:keepLines w:val="0"/>
              <w:spacing w:before="0" w:after="0" w:line="264" w:lineRule="auto"/>
              <w:jc w:val="center"/>
            </w:pPr>
            <w:r>
              <w:rPr>
                <w:rFonts w:ascii="Arial" w:hAnsi="Arial" w:eastAsia="微软雅黑"/>
                <w:b w:val="0"/>
                <w:i w:val="0"/>
                <w:color w:val="20313F"/>
                <w:sz w:val="17"/>
              </w:rPr>
              <w:t>42.5%</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533CDC88">
            <w:pPr>
              <w:keepNext w:val="0"/>
              <w:keepLines w:val="0"/>
              <w:spacing w:before="0" w:after="0" w:line="264" w:lineRule="auto"/>
              <w:jc w:val="center"/>
            </w:pPr>
            <w:r>
              <w:rPr>
                <w:rFonts w:ascii="Arial" w:hAnsi="Arial" w:eastAsia="微软雅黑"/>
                <w:b w:val="0"/>
                <w:i w:val="0"/>
                <w:color w:val="20313F"/>
                <w:sz w:val="17"/>
              </w:rPr>
              <w:t>44.2%</w:t>
            </w:r>
          </w:p>
        </w:tc>
      </w:tr>
      <w:tr w14:paraId="3A08BC9D">
        <w:tblPrEx>
          <w:tblCellMar>
            <w:top w:w="0" w:type="dxa"/>
            <w:left w:w="108" w:type="dxa"/>
            <w:bottom w:w="0" w:type="dxa"/>
            <w:right w:w="108" w:type="dxa"/>
          </w:tblCellMar>
        </w:tblPrEx>
        <w:trPr>
          <w:jc w:val="center"/>
        </w:trPr>
        <w:tc>
          <w:tcPr>
            <w:tcW w:w="288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3587974B">
            <w:pPr>
              <w:keepNext w:val="0"/>
              <w:keepLines w:val="0"/>
              <w:spacing w:before="0" w:after="0" w:line="264" w:lineRule="auto"/>
              <w:jc w:val="left"/>
            </w:pPr>
            <w:r>
              <w:rPr>
                <w:rFonts w:ascii="Arial" w:hAnsi="Arial" w:eastAsia="微软雅黑"/>
                <w:b/>
                <w:i w:val="0"/>
                <w:color w:val="20313F"/>
                <w:sz w:val="17"/>
              </w:rPr>
              <w:t>购买前主动比较下滑曲线</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3A237C15">
            <w:pPr>
              <w:keepNext w:val="0"/>
              <w:keepLines w:val="0"/>
              <w:spacing w:before="0" w:after="0" w:line="264" w:lineRule="auto"/>
              <w:jc w:val="center"/>
            </w:pPr>
            <w:r>
              <w:rPr>
                <w:rFonts w:ascii="Arial" w:hAnsi="Arial" w:eastAsia="微软雅黑"/>
                <w:b w:val="0"/>
                <w:i w:val="0"/>
                <w:color w:val="20313F"/>
                <w:sz w:val="17"/>
              </w:rPr>
              <w:t>0.0%</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0B842728">
            <w:pPr>
              <w:keepNext w:val="0"/>
              <w:keepLines w:val="0"/>
              <w:spacing w:before="0" w:after="0" w:line="264" w:lineRule="auto"/>
              <w:jc w:val="center"/>
            </w:pPr>
            <w:r>
              <w:rPr>
                <w:rFonts w:ascii="Arial" w:hAnsi="Arial" w:eastAsia="微软雅黑"/>
                <w:b w:val="0"/>
                <w:i w:val="0"/>
                <w:color w:val="20313F"/>
                <w:sz w:val="17"/>
              </w:rPr>
              <w:t>1.2%</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7A95FD5A">
            <w:pPr>
              <w:keepNext w:val="0"/>
              <w:keepLines w:val="0"/>
              <w:spacing w:before="0" w:after="0" w:line="264" w:lineRule="auto"/>
              <w:jc w:val="center"/>
            </w:pPr>
            <w:r>
              <w:rPr>
                <w:rFonts w:ascii="Arial" w:hAnsi="Arial" w:eastAsia="微软雅黑"/>
                <w:b w:val="0"/>
                <w:i w:val="0"/>
                <w:color w:val="20313F"/>
                <w:sz w:val="17"/>
              </w:rPr>
              <w:t>2.5%</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CEDE5"/>
            <w:tcMar>
              <w:top w:w="80" w:type="dxa"/>
              <w:left w:w="120" w:type="dxa"/>
              <w:bottom w:w="80" w:type="dxa"/>
              <w:right w:w="120" w:type="dxa"/>
            </w:tcMar>
            <w:vAlign w:val="center"/>
          </w:tcPr>
          <w:p w14:paraId="68B4C7AB">
            <w:pPr>
              <w:keepNext w:val="0"/>
              <w:keepLines w:val="0"/>
              <w:spacing w:before="0" w:after="0" w:line="264" w:lineRule="auto"/>
              <w:jc w:val="center"/>
            </w:pPr>
            <w:r>
              <w:rPr>
                <w:rFonts w:ascii="Arial" w:hAnsi="Arial" w:eastAsia="微软雅黑"/>
                <w:b/>
                <w:i w:val="0"/>
                <w:color w:val="C85C1A"/>
                <w:sz w:val="17"/>
              </w:rPr>
              <w:t>9.6%</w:t>
            </w:r>
          </w:p>
        </w:tc>
      </w:tr>
      <w:tr w14:paraId="1AC1FF89">
        <w:tblPrEx>
          <w:tblCellMar>
            <w:top w:w="0" w:type="dxa"/>
            <w:left w:w="108" w:type="dxa"/>
            <w:bottom w:w="0" w:type="dxa"/>
            <w:right w:w="108" w:type="dxa"/>
          </w:tblCellMar>
        </w:tblPrEx>
        <w:trPr>
          <w:jc w:val="center"/>
        </w:trPr>
        <w:tc>
          <w:tcPr>
            <w:tcW w:w="288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5100CC73">
            <w:pPr>
              <w:keepNext w:val="0"/>
              <w:keepLines w:val="0"/>
              <w:spacing w:before="0" w:after="0" w:line="264" w:lineRule="auto"/>
              <w:jc w:val="left"/>
            </w:pPr>
            <w:r>
              <w:rPr>
                <w:rFonts w:ascii="Arial" w:hAnsi="Arial" w:eastAsia="微软雅黑"/>
                <w:b/>
                <w:i w:val="0"/>
                <w:color w:val="20313F"/>
                <w:sz w:val="17"/>
              </w:rPr>
              <w:t>购买前信息比较清楚</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34AC0624">
            <w:pPr>
              <w:keepNext w:val="0"/>
              <w:keepLines w:val="0"/>
              <w:spacing w:before="0" w:after="0" w:line="264" w:lineRule="auto"/>
              <w:jc w:val="center"/>
            </w:pPr>
            <w:r>
              <w:rPr>
                <w:rFonts w:ascii="Arial" w:hAnsi="Arial" w:eastAsia="微软雅黑"/>
                <w:b w:val="0"/>
                <w:i w:val="0"/>
                <w:color w:val="20313F"/>
                <w:sz w:val="17"/>
              </w:rPr>
              <w:t>25.9%</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50236D1F">
            <w:pPr>
              <w:keepNext w:val="0"/>
              <w:keepLines w:val="0"/>
              <w:spacing w:before="0" w:after="0" w:line="264" w:lineRule="auto"/>
              <w:jc w:val="center"/>
            </w:pPr>
            <w:r>
              <w:rPr>
                <w:rFonts w:ascii="Arial" w:hAnsi="Arial" w:eastAsia="微软雅黑"/>
                <w:b w:val="0"/>
                <w:i w:val="0"/>
                <w:color w:val="20313F"/>
                <w:sz w:val="17"/>
              </w:rPr>
              <w:t>25.9%</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007D3990">
            <w:pPr>
              <w:keepNext w:val="0"/>
              <w:keepLines w:val="0"/>
              <w:spacing w:before="0" w:after="0" w:line="264" w:lineRule="auto"/>
              <w:jc w:val="center"/>
            </w:pPr>
            <w:r>
              <w:rPr>
                <w:rFonts w:ascii="Arial" w:hAnsi="Arial" w:eastAsia="微软雅黑"/>
                <w:b w:val="0"/>
                <w:i w:val="0"/>
                <w:color w:val="20313F"/>
                <w:sz w:val="17"/>
              </w:rPr>
              <w:t>30.0%</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tcMar>
              <w:top w:w="80" w:type="dxa"/>
              <w:left w:w="120" w:type="dxa"/>
              <w:bottom w:w="80" w:type="dxa"/>
              <w:right w:w="120" w:type="dxa"/>
            </w:tcMar>
            <w:vAlign w:val="center"/>
          </w:tcPr>
          <w:p w14:paraId="7F0E44D1">
            <w:pPr>
              <w:keepNext w:val="0"/>
              <w:keepLines w:val="0"/>
              <w:spacing w:before="0" w:after="0" w:line="264" w:lineRule="auto"/>
              <w:jc w:val="center"/>
            </w:pPr>
            <w:r>
              <w:rPr>
                <w:rFonts w:ascii="Arial" w:hAnsi="Arial" w:eastAsia="微软雅黑"/>
                <w:b w:val="0"/>
                <w:i w:val="0"/>
                <w:color w:val="20313F"/>
                <w:sz w:val="17"/>
              </w:rPr>
              <w:t>34.6%</w:t>
            </w:r>
          </w:p>
        </w:tc>
      </w:tr>
      <w:tr w14:paraId="7EF694DA">
        <w:tblPrEx>
          <w:tblCellMar>
            <w:top w:w="0" w:type="dxa"/>
            <w:left w:w="108" w:type="dxa"/>
            <w:bottom w:w="0" w:type="dxa"/>
            <w:right w:w="108" w:type="dxa"/>
          </w:tblCellMar>
        </w:tblPrEx>
        <w:trPr>
          <w:jc w:val="center"/>
        </w:trPr>
        <w:tc>
          <w:tcPr>
            <w:tcW w:w="288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663E98A1">
            <w:pPr>
              <w:keepNext w:val="0"/>
              <w:keepLines w:val="0"/>
              <w:spacing w:before="0" w:after="0" w:line="264" w:lineRule="auto"/>
              <w:jc w:val="left"/>
            </w:pPr>
            <w:r>
              <w:rPr>
                <w:rFonts w:ascii="Arial" w:hAnsi="Arial" w:eastAsia="微软雅黑"/>
                <w:b/>
                <w:i w:val="0"/>
                <w:color w:val="20313F"/>
                <w:sz w:val="17"/>
              </w:rPr>
              <w:t>购买后存在信息触达缺口</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438F6581">
            <w:pPr>
              <w:keepNext w:val="0"/>
              <w:keepLines w:val="0"/>
              <w:spacing w:before="0" w:after="0" w:line="264" w:lineRule="auto"/>
              <w:jc w:val="center"/>
            </w:pPr>
            <w:r>
              <w:rPr>
                <w:rFonts w:ascii="Arial" w:hAnsi="Arial" w:eastAsia="微软雅黑"/>
                <w:b w:val="0"/>
                <w:i w:val="0"/>
                <w:color w:val="20313F"/>
                <w:sz w:val="17"/>
              </w:rPr>
              <w:t>55.6%</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18F3765F">
            <w:pPr>
              <w:keepNext w:val="0"/>
              <w:keepLines w:val="0"/>
              <w:spacing w:before="0" w:after="0" w:line="264" w:lineRule="auto"/>
              <w:jc w:val="center"/>
            </w:pPr>
            <w:r>
              <w:rPr>
                <w:rFonts w:ascii="Arial" w:hAnsi="Arial" w:eastAsia="微软雅黑"/>
                <w:b w:val="0"/>
                <w:i w:val="0"/>
                <w:color w:val="20313F"/>
                <w:sz w:val="17"/>
              </w:rPr>
              <w:t>63.0%</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CEDE5"/>
            <w:tcMar>
              <w:top w:w="80" w:type="dxa"/>
              <w:left w:w="120" w:type="dxa"/>
              <w:bottom w:w="80" w:type="dxa"/>
              <w:right w:w="120" w:type="dxa"/>
            </w:tcMar>
            <w:vAlign w:val="center"/>
          </w:tcPr>
          <w:p w14:paraId="67B8DD92">
            <w:pPr>
              <w:keepNext w:val="0"/>
              <w:keepLines w:val="0"/>
              <w:spacing w:before="0" w:after="0" w:line="264" w:lineRule="auto"/>
              <w:jc w:val="center"/>
            </w:pPr>
            <w:r>
              <w:rPr>
                <w:rFonts w:ascii="Arial" w:hAnsi="Arial" w:eastAsia="微软雅黑"/>
                <w:b/>
                <w:i w:val="0"/>
                <w:color w:val="C85C1A"/>
                <w:sz w:val="17"/>
              </w:rPr>
              <w:t>70.0%</w:t>
            </w:r>
          </w:p>
        </w:tc>
        <w:tc>
          <w:tcPr>
            <w:tcW w:w="1620" w:type="dxa"/>
            <w:tcBorders>
              <w:top w:val="single" w:color="DCE5EA" w:sz="4" w:space="0"/>
              <w:left w:val="single" w:color="DCE5EA" w:sz="4" w:space="0"/>
              <w:bottom w:val="single" w:color="DCE5EA" w:sz="4" w:space="0"/>
              <w:right w:val="single" w:color="DCE5EA" w:sz="4" w:space="0"/>
              <w:insideH w:val="single" w:sz="4" w:space="0"/>
              <w:insideV w:val="single" w:sz="4" w:space="0"/>
            </w:tcBorders>
            <w:shd w:val="clear" w:color="auto" w:fill="F3F6F7"/>
            <w:tcMar>
              <w:top w:w="80" w:type="dxa"/>
              <w:left w:w="120" w:type="dxa"/>
              <w:bottom w:w="80" w:type="dxa"/>
              <w:right w:w="120" w:type="dxa"/>
            </w:tcMar>
            <w:vAlign w:val="center"/>
          </w:tcPr>
          <w:p w14:paraId="274FA480">
            <w:pPr>
              <w:keepNext w:val="0"/>
              <w:keepLines w:val="0"/>
              <w:spacing w:before="0" w:after="0" w:line="264" w:lineRule="auto"/>
              <w:jc w:val="center"/>
            </w:pPr>
            <w:r>
              <w:rPr>
                <w:rFonts w:ascii="Arial" w:hAnsi="Arial" w:eastAsia="微软雅黑"/>
                <w:b w:val="0"/>
                <w:i w:val="0"/>
                <w:color w:val="20313F"/>
                <w:sz w:val="17"/>
              </w:rPr>
              <w:t>48.1%</w:t>
            </w:r>
          </w:p>
        </w:tc>
      </w:tr>
    </w:tbl>
    <w:p w14:paraId="1CA29EB7">
      <w:pPr>
        <w:keepNext w:val="0"/>
        <w:keepLines w:val="0"/>
        <w:spacing w:before="80" w:after="140" w:line="240" w:lineRule="auto"/>
      </w:pPr>
      <w:r>
        <w:rPr>
          <w:rFonts w:ascii="Arial" w:hAnsi="Arial" w:eastAsia="微软雅黑"/>
          <w:b w:val="0"/>
          <w:i w:val="0"/>
          <w:color w:val="60717D"/>
          <w:sz w:val="16"/>
        </w:rPr>
        <w:t>数据来源：FOF问卷回答_200人.csv。</w:t>
      </w:r>
    </w:p>
    <w:p w14:paraId="2E634378">
      <w:pPr>
        <w:keepNext w:val="0"/>
        <w:keepLines w:val="0"/>
        <w:spacing w:before="0" w:after="120" w:line="317" w:lineRule="auto"/>
        <w:jc w:val="both"/>
        <w:rPr>
          <w:rFonts w:ascii="Arial" w:hAnsi="Arial" w:eastAsia="微软雅黑"/>
          <w:b w:val="0"/>
          <w:bCs/>
          <w:i w:val="0"/>
          <w:color w:val="183B56"/>
          <w:sz w:val="20"/>
        </w:rPr>
      </w:pPr>
      <w:r>
        <w:rPr>
          <w:rFonts w:ascii="Arial" w:hAnsi="Arial" w:eastAsia="微软雅黑"/>
          <w:b w:val="0"/>
          <w:bCs/>
          <w:i w:val="0"/>
          <w:color w:val="183B56"/>
          <w:sz w:val="20"/>
        </w:rPr>
        <w:t>能够同时答对两类产品设计思路的比例，从不足1年的25.9%逐步上升至6年以上的48.1%。这说明投资经验有助于积累术语和产品类型知识。</w:t>
      </w:r>
    </w:p>
    <w:p w14:paraId="033F78B9">
      <w:pPr>
        <w:keepNext w:val="0"/>
        <w:keepLines w:val="0"/>
        <w:spacing w:before="0" w:after="120" w:line="317" w:lineRule="auto"/>
        <w:jc w:val="both"/>
        <w:rPr>
          <w:rFonts w:ascii="Arial" w:hAnsi="Arial" w:eastAsia="微软雅黑"/>
          <w:b w:val="0"/>
          <w:bCs/>
          <w:i w:val="0"/>
          <w:color w:val="183B56"/>
          <w:sz w:val="20"/>
        </w:rPr>
      </w:pPr>
      <w:r>
        <w:rPr>
          <w:rFonts w:ascii="Arial" w:hAnsi="Arial" w:eastAsia="微软雅黑"/>
          <w:b w:val="0"/>
          <w:bCs/>
          <w:i w:val="0"/>
          <w:color w:val="183B56"/>
          <w:sz w:val="20"/>
        </w:rPr>
        <w:t>这种积累仍然不足。即使在6年以上投资经验人群中，也只有25.0%答对全部四道核心知识题，主动比较下滑曲线的比例只有9.6%。因此，“投资时间较长”不能直接等同于“理解养老目标基金”。</w:t>
      </w:r>
    </w:p>
    <w:p w14:paraId="20913643">
      <w:pPr>
        <w:keepNext w:val="0"/>
        <w:keepLines w:val="0"/>
        <w:spacing w:before="0" w:after="120" w:line="317" w:lineRule="auto"/>
        <w:jc w:val="both"/>
        <w:rPr>
          <w:rFonts w:ascii="Arial" w:hAnsi="Arial" w:eastAsia="微软雅黑"/>
          <w:b w:val="0"/>
          <w:bCs/>
          <w:i w:val="0"/>
          <w:color w:val="183B56"/>
          <w:sz w:val="20"/>
        </w:rPr>
      </w:pPr>
      <w:r>
        <w:rPr>
          <w:rFonts w:ascii="Arial" w:hAnsi="Arial" w:eastAsia="微软雅黑"/>
          <w:b w:val="0"/>
          <w:bCs/>
          <w:i w:val="0"/>
          <w:color w:val="183B56"/>
          <w:sz w:val="20"/>
        </w:rPr>
        <w:t>购买前看过下滑曲线的比例没有随着投资经验增加而提高，不足1年投资者反而达到51.9%。这一结果再次说明，接触过信息、理解信息和使用信息是三个不同层次的研究问题。</w:t>
      </w:r>
    </w:p>
    <w:p w14:paraId="5D855DA9">
      <w:pPr>
        <w:keepNext w:val="0"/>
        <w:keepLines w:val="0"/>
        <w:spacing w:before="0" w:after="120" w:line="317" w:lineRule="auto"/>
        <w:jc w:val="both"/>
      </w:pPr>
      <w:r>
        <w:rPr>
          <w:rFonts w:ascii="Arial" w:hAnsi="Arial" w:eastAsia="微软雅黑"/>
          <w:b w:val="0"/>
          <w:bCs/>
          <w:i w:val="0"/>
          <w:color w:val="183B56"/>
          <w:sz w:val="20"/>
        </w:rPr>
        <w:t>4～6年经验人群的购买后信息触达缺口达到70.0%，高于其他经验组。该差异尚未通过多重校正，不能直接判断为稳定规律，但值得通过补充访谈确认：他们是找不到持有期信息，还是认为现有信息不能支持判断。</w:t>
      </w:r>
      <w:r>
        <w:br w:type="page"/>
      </w:r>
    </w:p>
    <w:p w14:paraId="10028E80">
      <w:pPr>
        <w:pStyle w:val="3"/>
        <w:keepNext/>
        <w:keepLines w:val="0"/>
        <w:pBdr>
          <w:bottom w:val="single" w:color="B7791F" w:sz="8" w:space="5"/>
        </w:pBdr>
        <w:spacing w:before="280" w:after="140" w:line="252" w:lineRule="auto"/>
      </w:pPr>
      <w:r>
        <w:rPr>
          <w:rFonts w:ascii="Arial" w:hAnsi="Arial" w:eastAsia="微软雅黑"/>
          <w:b/>
          <w:i w:val="0"/>
          <w:color w:val="183B56"/>
          <w:sz w:val="32"/>
        </w:rPr>
        <w:t>07｜投资者教育：用户想解决具体问题</w:t>
      </w:r>
    </w:p>
    <w:p w14:paraId="0E09AEA9">
      <w:pPr>
        <w:keepNext w:val="0"/>
        <w:keepLines/>
        <w:spacing w:before="40" w:after="60" w:line="240" w:lineRule="auto"/>
        <w:jc w:val="center"/>
      </w:pPr>
      <w:r>
        <w:drawing>
          <wp:inline distT="0" distB="0" distL="114300" distR="114300">
            <wp:extent cx="5831840" cy="1976120"/>
            <wp:effectExtent l="0" t="0" r="6985" b="5080"/>
            <wp:docPr id="10" name="Picture 10" descr="图 10　投教内容、形式和触达时点的前三项需求（Q26-Q28，n=200；多选题）。" title="fig09_investor_education_v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 10　投教内容、形式和触达时点的前三项需求（Q26-Q28，n=200；多选题）。" title="fig09_investor_education_v0.3.png"/>
                    <pic:cNvPicPr>
                      <a:picLocks noChangeAspect="1"/>
                    </pic:cNvPicPr>
                  </pic:nvPicPr>
                  <pic:blipFill>
                    <a:blip r:embed="rId19"/>
                    <a:stretch>
                      <a:fillRect/>
                    </a:stretch>
                  </pic:blipFill>
                  <pic:spPr>
                    <a:xfrm>
                      <a:off x="0" y="0"/>
                      <a:ext cx="5832000" cy="1976454"/>
                    </a:xfrm>
                    <a:prstGeom prst="rect">
                      <a:avLst/>
                    </a:prstGeom>
                  </pic:spPr>
                </pic:pic>
              </a:graphicData>
            </a:graphic>
          </wp:inline>
        </w:drawing>
      </w:r>
    </w:p>
    <w:p w14:paraId="71C727E8">
      <w:pPr>
        <w:keepNext w:val="0"/>
        <w:keepLines/>
        <w:spacing w:before="0" w:after="140" w:line="276" w:lineRule="auto"/>
        <w:jc w:val="center"/>
      </w:pPr>
      <w:r>
        <w:rPr>
          <w:rFonts w:ascii="Arial" w:hAnsi="Arial" w:eastAsia="微软雅黑"/>
          <w:b w:val="0"/>
          <w:i w:val="0"/>
          <w:color w:val="60717D"/>
          <w:sz w:val="16"/>
        </w:rPr>
        <w:t>图 11　投教内容、形式和触达时点的前三项需求（Q26-Q28，n=200；多选题）。</w:t>
      </w:r>
    </w:p>
    <w:p w14:paraId="75D1DAA5">
      <w:pPr>
        <w:keepNext w:val="0"/>
        <w:keepLines w:val="0"/>
        <w:spacing w:before="0" w:after="120" w:line="317" w:lineRule="auto"/>
        <w:jc w:val="both"/>
      </w:pPr>
      <w:r>
        <w:rPr>
          <w:rFonts w:hint="eastAsia"/>
          <w:b w:val="0"/>
          <w:bCs/>
          <w:i w:val="0"/>
          <w:color w:val="183B56"/>
          <w:sz w:val="20"/>
          <w:lang w:val="en-US" w:eastAsia="zh-CN"/>
        </w:rPr>
        <w:t>在调研用户最需要的投资者教育内容时：</w:t>
      </w:r>
      <w:r>
        <w:rPr>
          <w:rFonts w:hint="eastAsia"/>
          <w:b/>
          <w:i w:val="0"/>
          <w:color w:val="183B56"/>
          <w:sz w:val="20"/>
          <w:lang w:val="en-US" w:eastAsia="zh-CN"/>
        </w:rPr>
        <w:t>31%的用户想了解购买基金的</w:t>
      </w:r>
      <w:r>
        <w:rPr>
          <w:rFonts w:ascii="Arial" w:hAnsi="Arial" w:eastAsia="微软雅黑"/>
          <w:b/>
          <w:i w:val="0"/>
          <w:color w:val="183B56"/>
          <w:sz w:val="20"/>
        </w:rPr>
        <w:t>未来配置变化31.0%、</w:t>
      </w:r>
      <w:r>
        <w:rPr>
          <w:rFonts w:hint="eastAsia"/>
          <w:b/>
          <w:i w:val="0"/>
          <w:color w:val="183B56"/>
          <w:sz w:val="20"/>
          <w:lang w:val="en-US" w:eastAsia="zh-CN"/>
        </w:rPr>
        <w:t>26%的用户想了解</w:t>
      </w:r>
      <w:r>
        <w:rPr>
          <w:rFonts w:ascii="Arial" w:hAnsi="Arial" w:eastAsia="微软雅黑"/>
          <w:b/>
          <w:i w:val="0"/>
          <w:color w:val="183B56"/>
          <w:sz w:val="20"/>
        </w:rPr>
        <w:t>当前配置和风险、</w:t>
      </w:r>
      <w:r>
        <w:rPr>
          <w:rFonts w:hint="eastAsia"/>
          <w:b/>
          <w:i w:val="0"/>
          <w:color w:val="183B56"/>
          <w:sz w:val="20"/>
          <w:lang w:val="en-US" w:eastAsia="zh-CN"/>
        </w:rPr>
        <w:t>25.5%的用户想了解</w:t>
      </w:r>
      <w:r>
        <w:rPr>
          <w:rFonts w:ascii="Arial" w:hAnsi="Arial" w:eastAsia="微软雅黑"/>
          <w:b/>
          <w:i w:val="0"/>
          <w:color w:val="183B56"/>
          <w:sz w:val="20"/>
        </w:rPr>
        <w:t>怎样根据退休年份或风险类型选择。</w:t>
      </w:r>
      <w:r>
        <w:rPr>
          <w:rFonts w:ascii="Arial" w:hAnsi="Arial" w:eastAsia="微软雅黑"/>
          <w:b w:val="0"/>
          <w:i w:val="0"/>
          <w:color w:val="20313F"/>
          <w:sz w:val="20"/>
        </w:rPr>
        <w:t>最受欢迎的</w:t>
      </w:r>
      <w:r>
        <w:rPr>
          <w:rFonts w:hint="eastAsia"/>
          <w:b w:val="0"/>
          <w:i w:val="0"/>
          <w:color w:val="20313F"/>
          <w:sz w:val="20"/>
          <w:lang w:val="en-US" w:eastAsia="zh-CN"/>
        </w:rPr>
        <w:t>投教</w:t>
      </w:r>
      <w:r>
        <w:rPr>
          <w:rFonts w:ascii="Arial" w:hAnsi="Arial" w:eastAsia="微软雅黑"/>
          <w:b w:val="0"/>
          <w:i w:val="0"/>
          <w:color w:val="20313F"/>
          <w:sz w:val="20"/>
        </w:rPr>
        <w:t>形式是结合年龄或退休年份举例30.0%、资产配置表24.5%和一句话说明24.0%。触达时点则集中在第一次了解产品31.5%、基金调整配置时26.5%和市场波动较大时24.5%。</w:t>
      </w:r>
    </w:p>
    <w:p w14:paraId="4B2A0E9C">
      <w:pPr>
        <w:pStyle w:val="4"/>
        <w:keepNext/>
        <w:keepLines w:val="0"/>
        <w:spacing w:before="160" w:after="80" w:line="252" w:lineRule="auto"/>
      </w:pPr>
      <w:r>
        <w:rPr>
          <w:rFonts w:ascii="Arial" w:hAnsi="Arial" w:eastAsia="微软雅黑"/>
          <w:b/>
          <w:i w:val="0"/>
          <w:color w:val="2878A6"/>
          <w:sz w:val="25"/>
        </w:rPr>
        <w:t>7.1 投教内容不宜从术语目录出发</w:t>
      </w:r>
    </w:p>
    <w:tbl>
      <w:tblPr>
        <w:tblStyle w:val="32"/>
        <w:tblW w:w="9412" w:type="dxa"/>
        <w:jc w:val="center"/>
        <w:tblLayout w:type="fixed"/>
        <w:tblCellMar>
          <w:top w:w="0" w:type="dxa"/>
          <w:left w:w="108" w:type="dxa"/>
          <w:bottom w:w="0" w:type="dxa"/>
          <w:right w:w="108" w:type="dxa"/>
        </w:tblCellMar>
      </w:tblPr>
      <w:tblGrid>
        <w:gridCol w:w="2041"/>
        <w:gridCol w:w="3969"/>
        <w:gridCol w:w="3402"/>
      </w:tblGrid>
      <w:tr w14:paraId="2F115A4D">
        <w:tblPrEx>
          <w:tblCellMar>
            <w:top w:w="0" w:type="dxa"/>
            <w:left w:w="108" w:type="dxa"/>
            <w:bottom w:w="0" w:type="dxa"/>
            <w:right w:w="108" w:type="dxa"/>
          </w:tblCellMar>
        </w:tblPrEx>
        <w:trPr>
          <w:cantSplit/>
          <w:tblHeader/>
          <w:jc w:val="center"/>
        </w:trPr>
        <w:tc>
          <w:tcPr>
            <w:tcW w:w="2041"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54B6FEAE">
            <w:pPr>
              <w:keepNext w:val="0"/>
              <w:keepLines w:val="0"/>
              <w:spacing w:before="0" w:after="0" w:line="276" w:lineRule="auto"/>
              <w:jc w:val="center"/>
            </w:pPr>
            <w:r>
              <w:rPr>
                <w:rFonts w:ascii="Arial" w:hAnsi="Arial" w:eastAsia="微软雅黑"/>
                <w:b/>
                <w:i w:val="0"/>
                <w:color w:val="FFFFFF"/>
                <w:sz w:val="17"/>
              </w:rPr>
              <w:t>用户任务</w:t>
            </w:r>
          </w:p>
        </w:tc>
        <w:tc>
          <w:tcPr>
            <w:tcW w:w="3969"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15B1D18D">
            <w:pPr>
              <w:keepNext w:val="0"/>
              <w:keepLines w:val="0"/>
              <w:spacing w:before="0" w:after="0" w:line="276" w:lineRule="auto"/>
              <w:jc w:val="center"/>
            </w:pPr>
            <w:r>
              <w:rPr>
                <w:rFonts w:ascii="Arial" w:hAnsi="Arial" w:eastAsia="微软雅黑"/>
                <w:b/>
                <w:i w:val="0"/>
                <w:color w:val="FFFFFF"/>
                <w:sz w:val="17"/>
              </w:rPr>
              <w:t>建议内容</w:t>
            </w:r>
          </w:p>
        </w:tc>
        <w:tc>
          <w:tcPr>
            <w:tcW w:w="3402"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57A5816A">
            <w:pPr>
              <w:keepNext w:val="0"/>
              <w:keepLines w:val="0"/>
              <w:spacing w:before="0" w:after="0" w:line="276" w:lineRule="auto"/>
              <w:jc w:val="center"/>
            </w:pPr>
            <w:r>
              <w:rPr>
                <w:rFonts w:ascii="Arial" w:hAnsi="Arial" w:eastAsia="微软雅黑"/>
                <w:b/>
                <w:i w:val="0"/>
                <w:color w:val="FFFFFF"/>
                <w:sz w:val="17"/>
              </w:rPr>
              <w:t>推荐表达</w:t>
            </w:r>
          </w:p>
        </w:tc>
      </w:tr>
      <w:tr w14:paraId="0AF34744">
        <w:tblPrEx>
          <w:tblCellMar>
            <w:top w:w="0" w:type="dxa"/>
            <w:left w:w="108" w:type="dxa"/>
            <w:bottom w:w="0" w:type="dxa"/>
            <w:right w:w="108" w:type="dxa"/>
          </w:tblCellMar>
        </w:tblPrEx>
        <w:trPr>
          <w:cantSplit/>
          <w:jc w:val="center"/>
        </w:trPr>
        <w:tc>
          <w:tcPr>
            <w:tcW w:w="2041"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1240D7DA">
            <w:pPr>
              <w:keepNext w:val="0"/>
              <w:keepLines w:val="0"/>
              <w:spacing w:before="0" w:after="0" w:line="283" w:lineRule="auto"/>
              <w:jc w:val="center"/>
            </w:pPr>
            <w:r>
              <w:rPr>
                <w:rFonts w:ascii="Arial" w:hAnsi="Arial" w:eastAsia="微软雅黑"/>
                <w:b/>
                <w:i w:val="0"/>
                <w:color w:val="20313F"/>
                <w:sz w:val="17"/>
              </w:rPr>
              <w:t>我该怎么选</w:t>
            </w:r>
          </w:p>
        </w:tc>
        <w:tc>
          <w:tcPr>
            <w:tcW w:w="3969"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F734F1E">
            <w:pPr>
              <w:keepNext w:val="0"/>
              <w:keepLines w:val="0"/>
              <w:spacing w:before="0" w:after="0" w:line="283" w:lineRule="auto"/>
              <w:jc w:val="left"/>
            </w:pPr>
            <w:r>
              <w:rPr>
                <w:rFonts w:ascii="Arial" w:hAnsi="Arial" w:eastAsia="微软雅黑"/>
                <w:b w:val="0"/>
                <w:i w:val="0"/>
                <w:color w:val="20313F"/>
                <w:sz w:val="17"/>
              </w:rPr>
              <w:t>目标日期型与目标风险型的差别、退休年份或风险类型匹配</w:t>
            </w:r>
          </w:p>
        </w:tc>
        <w:tc>
          <w:tcPr>
            <w:tcW w:w="3402"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10AAEB2C">
            <w:pPr>
              <w:keepNext w:val="0"/>
              <w:keepLines w:val="0"/>
              <w:spacing w:before="0" w:after="0" w:line="283" w:lineRule="auto"/>
              <w:jc w:val="left"/>
            </w:pPr>
            <w:r>
              <w:rPr>
                <w:rFonts w:ascii="Arial" w:hAnsi="Arial" w:eastAsia="微软雅黑"/>
                <w:b w:val="0"/>
                <w:i w:val="0"/>
                <w:color w:val="20313F"/>
                <w:sz w:val="17"/>
              </w:rPr>
              <w:t>一句话判断 + 年龄/退休年份示例</w:t>
            </w:r>
          </w:p>
        </w:tc>
      </w:tr>
      <w:tr w14:paraId="1A186BEE">
        <w:tblPrEx>
          <w:tblCellMar>
            <w:top w:w="0" w:type="dxa"/>
            <w:left w:w="108" w:type="dxa"/>
            <w:bottom w:w="0" w:type="dxa"/>
            <w:right w:w="108" w:type="dxa"/>
          </w:tblCellMar>
        </w:tblPrEx>
        <w:trPr>
          <w:cantSplit/>
          <w:jc w:val="center"/>
        </w:trPr>
        <w:tc>
          <w:tcPr>
            <w:tcW w:w="2041"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06FE004E">
            <w:pPr>
              <w:keepNext w:val="0"/>
              <w:keepLines w:val="0"/>
              <w:spacing w:before="0" w:after="0" w:line="283" w:lineRule="auto"/>
              <w:jc w:val="center"/>
            </w:pPr>
            <w:r>
              <w:rPr>
                <w:rFonts w:ascii="Arial" w:hAnsi="Arial" w:eastAsia="微软雅黑"/>
                <w:b/>
                <w:i w:val="0"/>
                <w:color w:val="20313F"/>
                <w:sz w:val="17"/>
              </w:rPr>
              <w:t>我现在承担什么风险</w:t>
            </w:r>
          </w:p>
        </w:tc>
        <w:tc>
          <w:tcPr>
            <w:tcW w:w="3969"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5A30E48B">
            <w:pPr>
              <w:keepNext w:val="0"/>
              <w:keepLines w:val="0"/>
              <w:spacing w:before="0" w:after="0" w:line="283" w:lineRule="auto"/>
              <w:jc w:val="left"/>
            </w:pPr>
            <w:r>
              <w:rPr>
                <w:rFonts w:ascii="Arial" w:hAnsi="Arial" w:eastAsia="微软雅黑"/>
                <w:b w:val="0"/>
                <w:i w:val="0"/>
                <w:color w:val="20313F"/>
                <w:sz w:val="17"/>
              </w:rPr>
              <w:t>当前股票、债券等配置和可能波动</w:t>
            </w:r>
          </w:p>
        </w:tc>
        <w:tc>
          <w:tcPr>
            <w:tcW w:w="3402"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1CD77681">
            <w:pPr>
              <w:keepNext w:val="0"/>
              <w:keepLines w:val="0"/>
              <w:spacing w:before="0" w:after="0" w:line="283" w:lineRule="auto"/>
              <w:jc w:val="left"/>
            </w:pPr>
            <w:r>
              <w:rPr>
                <w:rFonts w:ascii="Arial" w:hAnsi="Arial" w:eastAsia="微软雅黑"/>
                <w:b w:val="0"/>
                <w:i w:val="0"/>
                <w:color w:val="20313F"/>
                <w:sz w:val="17"/>
              </w:rPr>
              <w:t>资产配置表 + 风险提示</w:t>
            </w:r>
          </w:p>
        </w:tc>
      </w:tr>
      <w:tr w14:paraId="2B3547F8">
        <w:tblPrEx>
          <w:tblCellMar>
            <w:top w:w="0" w:type="dxa"/>
            <w:left w:w="108" w:type="dxa"/>
            <w:bottom w:w="0" w:type="dxa"/>
            <w:right w:w="108" w:type="dxa"/>
          </w:tblCellMar>
        </w:tblPrEx>
        <w:trPr>
          <w:cantSplit/>
          <w:jc w:val="center"/>
        </w:trPr>
        <w:tc>
          <w:tcPr>
            <w:tcW w:w="2041"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6662A390">
            <w:pPr>
              <w:keepNext w:val="0"/>
              <w:keepLines w:val="0"/>
              <w:spacing w:before="0" w:after="0" w:line="283" w:lineRule="auto"/>
              <w:jc w:val="center"/>
            </w:pPr>
            <w:r>
              <w:rPr>
                <w:rFonts w:ascii="Arial" w:hAnsi="Arial" w:eastAsia="微软雅黑"/>
                <w:b/>
                <w:i w:val="0"/>
                <w:color w:val="20313F"/>
                <w:sz w:val="17"/>
              </w:rPr>
              <w:t>以后会怎么变</w:t>
            </w:r>
          </w:p>
        </w:tc>
        <w:tc>
          <w:tcPr>
            <w:tcW w:w="3969"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692DA9D2">
            <w:pPr>
              <w:keepNext w:val="0"/>
              <w:keepLines w:val="0"/>
              <w:spacing w:before="0" w:after="0" w:line="283" w:lineRule="auto"/>
              <w:jc w:val="left"/>
            </w:pPr>
            <w:r>
              <w:rPr>
                <w:rFonts w:ascii="Arial" w:hAnsi="Arial" w:eastAsia="微软雅黑"/>
                <w:b w:val="0"/>
                <w:i w:val="0"/>
                <w:color w:val="20313F"/>
                <w:sz w:val="17"/>
              </w:rPr>
              <w:t>未来配置路径、调整原因和风险边界</w:t>
            </w:r>
          </w:p>
        </w:tc>
        <w:tc>
          <w:tcPr>
            <w:tcW w:w="3402"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49B0A453">
            <w:pPr>
              <w:keepNext w:val="0"/>
              <w:keepLines w:val="0"/>
              <w:spacing w:before="0" w:after="0" w:line="283" w:lineRule="auto"/>
              <w:jc w:val="left"/>
            </w:pPr>
            <w:r>
              <w:rPr>
                <w:rFonts w:ascii="Arial" w:hAnsi="Arial" w:eastAsia="微软雅黑"/>
                <w:b w:val="0"/>
                <w:i w:val="0"/>
                <w:color w:val="20313F"/>
                <w:sz w:val="17"/>
              </w:rPr>
              <w:t>简化下滑曲线 + 关键节点说明</w:t>
            </w:r>
          </w:p>
        </w:tc>
      </w:tr>
      <w:tr w14:paraId="05C84D59">
        <w:tblPrEx>
          <w:tblCellMar>
            <w:top w:w="0" w:type="dxa"/>
            <w:left w:w="108" w:type="dxa"/>
            <w:bottom w:w="0" w:type="dxa"/>
            <w:right w:w="108" w:type="dxa"/>
          </w:tblCellMar>
        </w:tblPrEx>
        <w:trPr>
          <w:cantSplit/>
          <w:jc w:val="center"/>
        </w:trPr>
        <w:tc>
          <w:tcPr>
            <w:tcW w:w="2041"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793D4403">
            <w:pPr>
              <w:keepNext w:val="0"/>
              <w:keepLines w:val="0"/>
              <w:spacing w:before="0" w:after="0" w:line="283" w:lineRule="auto"/>
              <w:jc w:val="center"/>
            </w:pPr>
            <w:r>
              <w:rPr>
                <w:rFonts w:ascii="Arial" w:hAnsi="Arial" w:eastAsia="微软雅黑"/>
                <w:b/>
                <w:i w:val="0"/>
                <w:color w:val="20313F"/>
                <w:sz w:val="17"/>
              </w:rPr>
              <w:t>市场下跌怎么办</w:t>
            </w:r>
          </w:p>
        </w:tc>
        <w:tc>
          <w:tcPr>
            <w:tcW w:w="3969"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73572284">
            <w:pPr>
              <w:keepNext w:val="0"/>
              <w:keepLines w:val="0"/>
              <w:spacing w:before="0" w:after="0" w:line="283" w:lineRule="auto"/>
              <w:jc w:val="left"/>
            </w:pPr>
            <w:r>
              <w:rPr>
                <w:rFonts w:ascii="Arial" w:hAnsi="Arial" w:eastAsia="微软雅黑"/>
                <w:b w:val="0"/>
                <w:i w:val="0"/>
                <w:color w:val="20313F"/>
                <w:sz w:val="17"/>
              </w:rPr>
              <w:t>下跌原因、产品是否仍匹配、可查询的信息入口</w:t>
            </w:r>
          </w:p>
        </w:tc>
        <w:tc>
          <w:tcPr>
            <w:tcW w:w="3402"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5A00992F">
            <w:pPr>
              <w:keepNext w:val="0"/>
              <w:keepLines w:val="0"/>
              <w:spacing w:before="0" w:after="0" w:line="283" w:lineRule="auto"/>
              <w:jc w:val="left"/>
            </w:pPr>
            <w:r>
              <w:rPr>
                <w:rFonts w:ascii="Arial" w:hAnsi="Arial" w:eastAsia="微软雅黑"/>
                <w:b w:val="0"/>
                <w:i w:val="0"/>
                <w:color w:val="20313F"/>
                <w:sz w:val="17"/>
              </w:rPr>
              <w:t>常见问答 + 持有页提示</w:t>
            </w:r>
          </w:p>
        </w:tc>
      </w:tr>
    </w:tbl>
    <w:p w14:paraId="3F9002B2">
      <w:pPr>
        <w:spacing w:after="20"/>
      </w:pPr>
    </w:p>
    <w:p w14:paraId="02763570">
      <w:pPr>
        <w:pStyle w:val="4"/>
        <w:keepNext/>
        <w:keepLines w:val="0"/>
        <w:spacing w:before="160" w:after="80" w:line="252" w:lineRule="auto"/>
        <w:rPr>
          <w:rFonts w:hint="eastAsia" w:eastAsia="微软雅黑"/>
          <w:lang w:val="en-US" w:eastAsia="zh-CN"/>
        </w:rPr>
      </w:pPr>
      <w:r>
        <w:rPr>
          <w:rFonts w:ascii="Arial" w:hAnsi="Arial" w:eastAsia="微软雅黑"/>
          <w:b/>
          <w:i w:val="0"/>
          <w:color w:val="2878A6"/>
          <w:sz w:val="25"/>
        </w:rPr>
        <w:t>7.2 IMA知识库的</w:t>
      </w:r>
      <w:r>
        <w:rPr>
          <w:rFonts w:hint="eastAsia" w:ascii="Arial" w:hAnsi="Arial" w:eastAsia="微软雅黑"/>
          <w:b/>
          <w:i w:val="0"/>
          <w:color w:val="2878A6"/>
          <w:sz w:val="25"/>
          <w:lang w:val="en-US" w:eastAsia="zh-CN"/>
        </w:rPr>
        <w:t>有效运用</w:t>
      </w:r>
    </w:p>
    <w:p w14:paraId="71F418F0">
      <w:pPr>
        <w:keepNext w:val="0"/>
        <w:keepLines w:val="0"/>
        <w:spacing w:before="0" w:after="120" w:line="317" w:lineRule="auto"/>
        <w:jc w:val="both"/>
      </w:pPr>
      <w:r>
        <w:t>在本次问卷中，IMA知识库被定位为核心答题后的延伸学习入口，并未作为四道知识题的事实来源或研究证据。后续可在问卷、产品说明或持有期材料末尾加入“想了解更多金融常识，可前往IMA知识库搜索”的链接，或在条件具备时接入关键词跳转。它承担的是从调研到学习的桥梁，不替代核心解释；当前版本不启用接口搜索，也不追踪用户点击或停留时长。</w:t>
      </w:r>
    </w:p>
    <w:p w14:paraId="5E94E24A"/>
    <w:p w14:paraId="7BB266A6">
      <w:pPr>
        <w:rPr>
          <w:rFonts w:ascii="Arial" w:hAnsi="Arial" w:eastAsia="微软雅黑"/>
          <w:b/>
          <w:i w:val="0"/>
          <w:color w:val="183B56"/>
          <w:sz w:val="32"/>
        </w:rPr>
      </w:pPr>
      <w:r>
        <w:rPr>
          <w:rFonts w:ascii="Arial" w:hAnsi="Arial" w:eastAsia="微软雅黑"/>
          <w:b/>
          <w:i w:val="0"/>
          <w:color w:val="183B56"/>
          <w:sz w:val="32"/>
        </w:rPr>
        <w:br w:type="page"/>
      </w:r>
    </w:p>
    <w:p w14:paraId="4D000823">
      <w:pPr>
        <w:pStyle w:val="3"/>
        <w:keepNext/>
        <w:keepLines w:val="0"/>
        <w:pBdr>
          <w:bottom w:val="single" w:color="B7791F" w:sz="8" w:space="5"/>
        </w:pBdr>
        <w:spacing w:before="280" w:after="140" w:line="252" w:lineRule="auto"/>
      </w:pPr>
      <w:r>
        <w:rPr>
          <w:rFonts w:ascii="Arial" w:hAnsi="Arial" w:eastAsia="微软雅黑"/>
          <w:b/>
          <w:i w:val="0"/>
          <w:color w:val="183B56"/>
          <w:sz w:val="32"/>
        </w:rPr>
        <w:t>08｜建议如何落地</w:t>
      </w:r>
    </w:p>
    <w:tbl>
      <w:tblPr>
        <w:tblStyle w:val="32"/>
        <w:tblW w:w="9411" w:type="dxa"/>
        <w:jc w:val="center"/>
        <w:tblLayout w:type="fixed"/>
        <w:tblCellMar>
          <w:top w:w="0" w:type="dxa"/>
          <w:left w:w="108" w:type="dxa"/>
          <w:bottom w:w="0" w:type="dxa"/>
          <w:right w:w="108" w:type="dxa"/>
        </w:tblCellMar>
      </w:tblPr>
      <w:tblGrid>
        <w:gridCol w:w="1474"/>
        <w:gridCol w:w="2268"/>
        <w:gridCol w:w="3685"/>
        <w:gridCol w:w="1984"/>
      </w:tblGrid>
      <w:tr w14:paraId="24FA40F7">
        <w:tblPrEx>
          <w:tblCellMar>
            <w:top w:w="0" w:type="dxa"/>
            <w:left w:w="108" w:type="dxa"/>
            <w:bottom w:w="0" w:type="dxa"/>
            <w:right w:w="108" w:type="dxa"/>
          </w:tblCellMar>
        </w:tblPrEx>
        <w:trPr>
          <w:cantSplit/>
          <w:tblHeader/>
          <w:jc w:val="center"/>
        </w:trPr>
        <w:tc>
          <w:tcPr>
            <w:tcW w:w="1474"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3B82E070">
            <w:pPr>
              <w:keepNext w:val="0"/>
              <w:keepLines w:val="0"/>
              <w:spacing w:before="0" w:after="0" w:line="276" w:lineRule="auto"/>
              <w:jc w:val="center"/>
            </w:pPr>
            <w:r>
              <w:rPr>
                <w:rFonts w:ascii="Arial" w:hAnsi="Arial" w:eastAsia="微软雅黑"/>
                <w:b/>
                <w:i w:val="0"/>
                <w:color w:val="FFFFFF"/>
                <w:sz w:val="17"/>
              </w:rPr>
              <w:t>场景</w:t>
            </w:r>
          </w:p>
        </w:tc>
        <w:tc>
          <w:tcPr>
            <w:tcW w:w="2268"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187305CA">
            <w:pPr>
              <w:keepNext w:val="0"/>
              <w:keepLines w:val="0"/>
              <w:spacing w:before="0" w:after="0" w:line="276" w:lineRule="auto"/>
              <w:jc w:val="center"/>
            </w:pPr>
            <w:r>
              <w:rPr>
                <w:rFonts w:ascii="Arial" w:hAnsi="Arial" w:eastAsia="微软雅黑"/>
                <w:b/>
                <w:i w:val="0"/>
                <w:color w:val="FFFFFF"/>
                <w:sz w:val="17"/>
              </w:rPr>
              <w:t>首要改进</w:t>
            </w:r>
          </w:p>
        </w:tc>
        <w:tc>
          <w:tcPr>
            <w:tcW w:w="3685"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46789942">
            <w:pPr>
              <w:keepNext w:val="0"/>
              <w:keepLines w:val="0"/>
              <w:spacing w:before="0" w:after="0" w:line="276" w:lineRule="auto"/>
              <w:jc w:val="center"/>
            </w:pPr>
            <w:r>
              <w:rPr>
                <w:rFonts w:ascii="Arial" w:hAnsi="Arial" w:eastAsia="微软雅黑"/>
                <w:b/>
                <w:i w:val="0"/>
                <w:color w:val="FFFFFF"/>
                <w:sz w:val="17"/>
              </w:rPr>
              <w:t>建议内容</w:t>
            </w:r>
          </w:p>
        </w:tc>
        <w:tc>
          <w:tcPr>
            <w:tcW w:w="1984"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408FF36B">
            <w:pPr>
              <w:keepNext w:val="0"/>
              <w:keepLines w:val="0"/>
              <w:spacing w:before="0" w:after="0" w:line="276" w:lineRule="auto"/>
              <w:jc w:val="center"/>
            </w:pPr>
            <w:r>
              <w:rPr>
                <w:rFonts w:ascii="Arial" w:hAnsi="Arial" w:eastAsia="微软雅黑"/>
                <w:b/>
                <w:i w:val="0"/>
                <w:color w:val="FFFFFF"/>
                <w:sz w:val="17"/>
              </w:rPr>
              <w:t>衡量方式</w:t>
            </w:r>
          </w:p>
        </w:tc>
      </w:tr>
      <w:tr w14:paraId="698E1DE4">
        <w:tblPrEx>
          <w:tblCellMar>
            <w:top w:w="0" w:type="dxa"/>
            <w:left w:w="108" w:type="dxa"/>
            <w:bottom w:w="0" w:type="dxa"/>
            <w:right w:w="108" w:type="dxa"/>
          </w:tblCellMar>
        </w:tblPrEx>
        <w:trPr>
          <w:cantSplit/>
          <w:jc w:val="center"/>
        </w:trPr>
        <w:tc>
          <w:tcPr>
            <w:tcW w:w="1474"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3232E877">
            <w:pPr>
              <w:keepNext w:val="0"/>
              <w:keepLines w:val="0"/>
              <w:spacing w:before="0" w:after="0" w:line="283" w:lineRule="auto"/>
              <w:jc w:val="center"/>
            </w:pPr>
            <w:r>
              <w:rPr>
                <w:rFonts w:ascii="Arial" w:hAnsi="Arial" w:eastAsia="微软雅黑"/>
                <w:b w:val="0"/>
                <w:i w:val="0"/>
                <w:color w:val="20313F"/>
                <w:sz w:val="17"/>
              </w:rPr>
              <w:t>第一次了解产品</w:t>
            </w:r>
          </w:p>
        </w:tc>
        <w:tc>
          <w:tcPr>
            <w:tcW w:w="2268"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4A10B9F4">
            <w:pPr>
              <w:keepNext w:val="0"/>
              <w:keepLines w:val="0"/>
              <w:spacing w:before="0" w:after="0" w:line="283" w:lineRule="auto"/>
              <w:jc w:val="left"/>
            </w:pPr>
            <w:r>
              <w:rPr>
                <w:rFonts w:ascii="Arial" w:hAnsi="Arial" w:eastAsia="微软雅黑"/>
                <w:b w:val="0"/>
                <w:i w:val="0"/>
                <w:color w:val="20313F"/>
                <w:sz w:val="17"/>
              </w:rPr>
              <w:t>先完成产品类型判断</w:t>
            </w:r>
          </w:p>
        </w:tc>
        <w:tc>
          <w:tcPr>
            <w:tcW w:w="368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35E90483">
            <w:pPr>
              <w:keepNext w:val="0"/>
              <w:keepLines w:val="0"/>
              <w:spacing w:before="0" w:after="0" w:line="283" w:lineRule="auto"/>
              <w:jc w:val="left"/>
            </w:pPr>
            <w:r>
              <w:rPr>
                <w:rFonts w:ascii="Arial" w:hAnsi="Arial" w:eastAsia="微软雅黑"/>
                <w:b w:val="0"/>
                <w:i w:val="0"/>
                <w:color w:val="20313F"/>
                <w:sz w:val="17"/>
              </w:rPr>
              <w:t>目标日期型/目标风险型一句话区别；退休年份或风险类型示例</w:t>
            </w:r>
          </w:p>
        </w:tc>
        <w:tc>
          <w:tcPr>
            <w:tcW w:w="1984"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2F33F472">
            <w:pPr>
              <w:keepNext w:val="0"/>
              <w:keepLines w:val="0"/>
              <w:spacing w:before="0" w:after="0" w:line="283" w:lineRule="auto"/>
              <w:jc w:val="left"/>
            </w:pPr>
            <w:r>
              <w:rPr>
                <w:rFonts w:ascii="Arial" w:hAnsi="Arial" w:eastAsia="微软雅黑"/>
                <w:b w:val="0"/>
                <w:i w:val="0"/>
                <w:color w:val="20313F"/>
                <w:sz w:val="17"/>
              </w:rPr>
              <w:t>材料理解题正确率、信息清晰度评分</w:t>
            </w:r>
          </w:p>
        </w:tc>
      </w:tr>
      <w:tr w14:paraId="17E6C45A">
        <w:tblPrEx>
          <w:tblCellMar>
            <w:top w:w="0" w:type="dxa"/>
            <w:left w:w="108" w:type="dxa"/>
            <w:bottom w:w="0" w:type="dxa"/>
            <w:right w:w="108" w:type="dxa"/>
          </w:tblCellMar>
        </w:tblPrEx>
        <w:trPr>
          <w:cantSplit/>
          <w:jc w:val="center"/>
        </w:trPr>
        <w:tc>
          <w:tcPr>
            <w:tcW w:w="1474"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4514EB50">
            <w:pPr>
              <w:keepNext w:val="0"/>
              <w:keepLines w:val="0"/>
              <w:spacing w:before="0" w:after="0" w:line="283" w:lineRule="auto"/>
              <w:jc w:val="center"/>
            </w:pPr>
            <w:r>
              <w:rPr>
                <w:rFonts w:ascii="Arial" w:hAnsi="Arial" w:eastAsia="微软雅黑"/>
                <w:b w:val="0"/>
                <w:i w:val="0"/>
                <w:color w:val="20313F"/>
                <w:sz w:val="17"/>
              </w:rPr>
              <w:t>购买页面</w:t>
            </w:r>
          </w:p>
        </w:tc>
        <w:tc>
          <w:tcPr>
            <w:tcW w:w="2268"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63228032">
            <w:pPr>
              <w:keepNext w:val="0"/>
              <w:keepLines w:val="0"/>
              <w:spacing w:before="0" w:after="0" w:line="283" w:lineRule="auto"/>
              <w:jc w:val="left"/>
            </w:pPr>
            <w:r>
              <w:rPr>
                <w:rFonts w:ascii="Arial" w:hAnsi="Arial" w:eastAsia="微软雅黑"/>
                <w:b w:val="0"/>
                <w:i w:val="0"/>
                <w:color w:val="20313F"/>
                <w:sz w:val="17"/>
              </w:rPr>
              <w:t>把风险类型和风险边界放到决策位置</w:t>
            </w:r>
          </w:p>
        </w:tc>
        <w:tc>
          <w:tcPr>
            <w:tcW w:w="3685"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488C6846">
            <w:pPr>
              <w:keepNext w:val="0"/>
              <w:keepLines w:val="0"/>
              <w:spacing w:before="0" w:after="0" w:line="283" w:lineRule="auto"/>
              <w:jc w:val="left"/>
            </w:pPr>
            <w:r>
              <w:rPr>
                <w:rFonts w:ascii="Arial" w:hAnsi="Arial" w:eastAsia="微软雅黑"/>
                <w:b w:val="0"/>
                <w:i w:val="0"/>
                <w:color w:val="20313F"/>
                <w:sz w:val="17"/>
              </w:rPr>
              <w:t>当前配置、主要风险、未来是否调整及不保本提示</w:t>
            </w:r>
          </w:p>
        </w:tc>
        <w:tc>
          <w:tcPr>
            <w:tcW w:w="1984"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42D825E8">
            <w:pPr>
              <w:keepNext w:val="0"/>
              <w:keepLines w:val="0"/>
              <w:spacing w:before="0" w:after="0" w:line="283" w:lineRule="auto"/>
              <w:jc w:val="left"/>
            </w:pPr>
            <w:r>
              <w:rPr>
                <w:rFonts w:ascii="Arial" w:hAnsi="Arial" w:eastAsia="微软雅黑"/>
                <w:b w:val="0"/>
                <w:i w:val="0"/>
                <w:color w:val="20313F"/>
                <w:sz w:val="17"/>
              </w:rPr>
              <w:t>关键字段阅读与理解、选择理由</w:t>
            </w:r>
          </w:p>
        </w:tc>
      </w:tr>
      <w:tr w14:paraId="7B785DF5">
        <w:tblPrEx>
          <w:tblCellMar>
            <w:top w:w="0" w:type="dxa"/>
            <w:left w:w="108" w:type="dxa"/>
            <w:bottom w:w="0" w:type="dxa"/>
            <w:right w:w="108" w:type="dxa"/>
          </w:tblCellMar>
        </w:tblPrEx>
        <w:trPr>
          <w:cantSplit/>
          <w:jc w:val="center"/>
        </w:trPr>
        <w:tc>
          <w:tcPr>
            <w:tcW w:w="1474"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5B4088DA">
            <w:pPr>
              <w:keepNext w:val="0"/>
              <w:keepLines w:val="0"/>
              <w:spacing w:before="0" w:after="0" w:line="283" w:lineRule="auto"/>
              <w:jc w:val="center"/>
            </w:pPr>
            <w:r>
              <w:rPr>
                <w:rFonts w:ascii="Arial" w:hAnsi="Arial" w:eastAsia="微软雅黑"/>
                <w:b w:val="0"/>
                <w:i w:val="0"/>
                <w:color w:val="20313F"/>
                <w:sz w:val="17"/>
              </w:rPr>
              <w:t>持有页面</w:t>
            </w:r>
          </w:p>
        </w:tc>
        <w:tc>
          <w:tcPr>
            <w:tcW w:w="2268"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ADCBB93">
            <w:pPr>
              <w:keepNext w:val="0"/>
              <w:keepLines w:val="0"/>
              <w:spacing w:before="0" w:after="0" w:line="283" w:lineRule="auto"/>
              <w:jc w:val="left"/>
            </w:pPr>
            <w:r>
              <w:rPr>
                <w:rFonts w:ascii="Arial" w:hAnsi="Arial" w:eastAsia="微软雅黑"/>
                <w:b w:val="0"/>
                <w:i w:val="0"/>
                <w:color w:val="20313F"/>
                <w:sz w:val="17"/>
              </w:rPr>
              <w:t>建立固定的配置查看入口</w:t>
            </w:r>
          </w:p>
        </w:tc>
        <w:tc>
          <w:tcPr>
            <w:tcW w:w="368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CA03B2D">
            <w:pPr>
              <w:keepNext w:val="0"/>
              <w:keepLines w:val="0"/>
              <w:spacing w:before="0" w:after="0" w:line="283" w:lineRule="auto"/>
              <w:jc w:val="left"/>
            </w:pPr>
            <w:r>
              <w:rPr>
                <w:rFonts w:ascii="Arial" w:hAnsi="Arial" w:eastAsia="微软雅黑"/>
                <w:b w:val="0"/>
                <w:i w:val="0"/>
                <w:color w:val="20313F"/>
                <w:sz w:val="17"/>
              </w:rPr>
              <w:t>当前配置、相对上期变化、下一阶段可能调整</w:t>
            </w:r>
          </w:p>
        </w:tc>
        <w:tc>
          <w:tcPr>
            <w:tcW w:w="1984"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3D0BF675">
            <w:pPr>
              <w:keepNext w:val="0"/>
              <w:keepLines w:val="0"/>
              <w:spacing w:before="0" w:after="0" w:line="283" w:lineRule="auto"/>
              <w:jc w:val="left"/>
            </w:pPr>
            <w:r>
              <w:rPr>
                <w:rFonts w:ascii="Arial" w:hAnsi="Arial" w:eastAsia="微软雅黑"/>
                <w:b w:val="0"/>
                <w:i w:val="0"/>
                <w:color w:val="20313F"/>
                <w:sz w:val="17"/>
              </w:rPr>
              <w:t>入口可发现性、持有者信息清晰度</w:t>
            </w:r>
          </w:p>
        </w:tc>
      </w:tr>
      <w:tr w14:paraId="62A1CBA0">
        <w:tblPrEx>
          <w:tblCellMar>
            <w:top w:w="0" w:type="dxa"/>
            <w:left w:w="108" w:type="dxa"/>
            <w:bottom w:w="0" w:type="dxa"/>
            <w:right w:w="108" w:type="dxa"/>
          </w:tblCellMar>
        </w:tblPrEx>
        <w:trPr>
          <w:cantSplit/>
          <w:jc w:val="center"/>
        </w:trPr>
        <w:tc>
          <w:tcPr>
            <w:tcW w:w="1474"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79013086">
            <w:pPr>
              <w:keepNext w:val="0"/>
              <w:keepLines w:val="0"/>
              <w:spacing w:before="0" w:after="0" w:line="283" w:lineRule="auto"/>
              <w:jc w:val="center"/>
            </w:pPr>
            <w:r>
              <w:rPr>
                <w:rFonts w:ascii="Arial" w:hAnsi="Arial" w:eastAsia="微软雅黑"/>
                <w:b w:val="0"/>
                <w:i w:val="0"/>
                <w:color w:val="20313F"/>
                <w:sz w:val="17"/>
              </w:rPr>
              <w:t>配置调整时</w:t>
            </w:r>
          </w:p>
        </w:tc>
        <w:tc>
          <w:tcPr>
            <w:tcW w:w="2268"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630FE3F1">
            <w:pPr>
              <w:keepNext w:val="0"/>
              <w:keepLines w:val="0"/>
              <w:spacing w:before="0" w:after="0" w:line="283" w:lineRule="auto"/>
              <w:jc w:val="left"/>
            </w:pPr>
            <w:r>
              <w:rPr>
                <w:rFonts w:ascii="Arial" w:hAnsi="Arial" w:eastAsia="微软雅黑"/>
                <w:b w:val="0"/>
                <w:i w:val="0"/>
                <w:color w:val="20313F"/>
                <w:sz w:val="17"/>
              </w:rPr>
              <w:t>解释为什么变</w:t>
            </w:r>
          </w:p>
        </w:tc>
        <w:tc>
          <w:tcPr>
            <w:tcW w:w="3685"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1C827D68">
            <w:pPr>
              <w:keepNext w:val="0"/>
              <w:keepLines w:val="0"/>
              <w:spacing w:before="0" w:after="0" w:line="283" w:lineRule="auto"/>
              <w:jc w:val="left"/>
            </w:pPr>
            <w:r>
              <w:rPr>
                <w:rFonts w:ascii="Arial" w:hAnsi="Arial" w:eastAsia="微软雅黑"/>
                <w:b w:val="0"/>
                <w:i w:val="0"/>
                <w:color w:val="20313F"/>
                <w:sz w:val="17"/>
              </w:rPr>
              <w:t>调整原因、调整前后、对风险的影响</w:t>
            </w:r>
          </w:p>
        </w:tc>
        <w:tc>
          <w:tcPr>
            <w:tcW w:w="1984"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39FA979F">
            <w:pPr>
              <w:keepNext w:val="0"/>
              <w:keepLines w:val="0"/>
              <w:spacing w:before="0" w:after="0" w:line="283" w:lineRule="auto"/>
              <w:jc w:val="left"/>
            </w:pPr>
            <w:r>
              <w:rPr>
                <w:rFonts w:ascii="Arial" w:hAnsi="Arial" w:eastAsia="微软雅黑"/>
                <w:b w:val="0"/>
                <w:i w:val="0"/>
                <w:color w:val="20313F"/>
                <w:sz w:val="17"/>
              </w:rPr>
              <w:t>调整理解题、咨询问题变化</w:t>
            </w:r>
          </w:p>
        </w:tc>
      </w:tr>
      <w:tr w14:paraId="2476F518">
        <w:tblPrEx>
          <w:tblCellMar>
            <w:top w:w="0" w:type="dxa"/>
            <w:left w:w="108" w:type="dxa"/>
            <w:bottom w:w="0" w:type="dxa"/>
            <w:right w:w="108" w:type="dxa"/>
          </w:tblCellMar>
        </w:tblPrEx>
        <w:trPr>
          <w:cantSplit/>
          <w:jc w:val="center"/>
        </w:trPr>
        <w:tc>
          <w:tcPr>
            <w:tcW w:w="1474"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1E4C75EC">
            <w:pPr>
              <w:keepNext w:val="0"/>
              <w:keepLines w:val="0"/>
              <w:spacing w:before="0" w:after="0" w:line="283" w:lineRule="auto"/>
              <w:jc w:val="center"/>
            </w:pPr>
            <w:r>
              <w:rPr>
                <w:rFonts w:ascii="Arial" w:hAnsi="Arial" w:eastAsia="微软雅黑"/>
                <w:b w:val="0"/>
                <w:i w:val="0"/>
                <w:color w:val="20313F"/>
                <w:sz w:val="17"/>
              </w:rPr>
              <w:t>市场波动时</w:t>
            </w:r>
          </w:p>
        </w:tc>
        <w:tc>
          <w:tcPr>
            <w:tcW w:w="2268"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59C19343">
            <w:pPr>
              <w:keepNext w:val="0"/>
              <w:keepLines w:val="0"/>
              <w:spacing w:before="0" w:after="0" w:line="283" w:lineRule="auto"/>
              <w:jc w:val="left"/>
            </w:pPr>
            <w:r>
              <w:rPr>
                <w:rFonts w:ascii="Arial" w:hAnsi="Arial" w:eastAsia="微软雅黑"/>
                <w:b w:val="0"/>
                <w:i w:val="0"/>
                <w:color w:val="20313F"/>
                <w:sz w:val="17"/>
              </w:rPr>
              <w:t>同时回应长期目标和短期焦虑</w:t>
            </w:r>
          </w:p>
        </w:tc>
        <w:tc>
          <w:tcPr>
            <w:tcW w:w="368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287402A9">
            <w:pPr>
              <w:keepNext w:val="0"/>
              <w:keepLines w:val="0"/>
              <w:spacing w:before="0" w:after="0" w:line="283" w:lineRule="auto"/>
              <w:jc w:val="left"/>
            </w:pPr>
            <w:r>
              <w:rPr>
                <w:rFonts w:ascii="Arial" w:hAnsi="Arial" w:eastAsia="微软雅黑"/>
                <w:b w:val="0"/>
                <w:i w:val="0"/>
                <w:color w:val="20313F"/>
                <w:sz w:val="17"/>
              </w:rPr>
              <w:t>下跌来源、是否仍匹配、需要关注的风险</w:t>
            </w:r>
          </w:p>
        </w:tc>
        <w:tc>
          <w:tcPr>
            <w:tcW w:w="1984"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1A6933FE">
            <w:pPr>
              <w:keepNext w:val="0"/>
              <w:keepLines w:val="0"/>
              <w:spacing w:before="0" w:after="0" w:line="283" w:lineRule="auto"/>
              <w:jc w:val="left"/>
            </w:pPr>
            <w:r>
              <w:rPr>
                <w:rFonts w:ascii="Arial" w:hAnsi="Arial" w:eastAsia="微软雅黑"/>
                <w:b w:val="0"/>
                <w:i w:val="0"/>
                <w:color w:val="20313F"/>
                <w:sz w:val="17"/>
              </w:rPr>
              <w:t>不明原因比例、信息查询成功率</w:t>
            </w:r>
          </w:p>
        </w:tc>
      </w:tr>
    </w:tbl>
    <w:p w14:paraId="23E0A90E">
      <w:pPr>
        <w:spacing w:after="20"/>
      </w:pPr>
    </w:p>
    <w:p w14:paraId="254F283D">
      <w:pPr>
        <w:pStyle w:val="4"/>
        <w:keepNext/>
        <w:keepLines w:val="0"/>
        <w:spacing w:before="160" w:after="80" w:line="252" w:lineRule="auto"/>
      </w:pPr>
      <w:r>
        <w:rPr>
          <w:rFonts w:ascii="Arial" w:hAnsi="Arial" w:eastAsia="微软雅黑"/>
          <w:b/>
          <w:i w:val="0"/>
          <w:color w:val="2878A6"/>
          <w:sz w:val="25"/>
        </w:rPr>
        <w:t>三步推进顺序</w:t>
      </w:r>
    </w:p>
    <w:tbl>
      <w:tblPr>
        <w:tblStyle w:val="32"/>
        <w:tblW w:w="9411" w:type="dxa"/>
        <w:jc w:val="center"/>
        <w:tblLayout w:type="fixed"/>
        <w:tblCellMar>
          <w:top w:w="0" w:type="dxa"/>
          <w:left w:w="108" w:type="dxa"/>
          <w:bottom w:w="0" w:type="dxa"/>
          <w:right w:w="108" w:type="dxa"/>
        </w:tblCellMar>
      </w:tblPr>
      <w:tblGrid>
        <w:gridCol w:w="1134"/>
        <w:gridCol w:w="4535"/>
        <w:gridCol w:w="3742"/>
      </w:tblGrid>
      <w:tr w14:paraId="160316AB">
        <w:tblPrEx>
          <w:tblCellMar>
            <w:top w:w="0" w:type="dxa"/>
            <w:left w:w="108" w:type="dxa"/>
            <w:bottom w:w="0" w:type="dxa"/>
            <w:right w:w="108" w:type="dxa"/>
          </w:tblCellMar>
        </w:tblPrEx>
        <w:trPr>
          <w:cantSplit/>
          <w:tblHeader/>
          <w:jc w:val="center"/>
        </w:trPr>
        <w:tc>
          <w:tcPr>
            <w:tcW w:w="1134" w:type="dxa"/>
            <w:tcBorders>
              <w:top w:val="single" w:color="FFFFFF" w:sz="4" w:space="0"/>
              <w:left w:val="single" w:color="FFFFFF" w:sz="4" w:space="0"/>
              <w:bottom w:val="single" w:color="FFFFFF" w:sz="4" w:space="0"/>
              <w:right w:val="single" w:color="FFFFFF" w:sz="4" w:space="0"/>
            </w:tcBorders>
            <w:shd w:val="clear" w:color="auto" w:fill="2A9D8F"/>
            <w:tcMar>
              <w:top w:w="95" w:type="dxa"/>
              <w:left w:w="90" w:type="dxa"/>
              <w:bottom w:w="95" w:type="dxa"/>
              <w:right w:w="90" w:type="dxa"/>
            </w:tcMar>
            <w:vAlign w:val="center"/>
          </w:tcPr>
          <w:p w14:paraId="6940AAC0">
            <w:pPr>
              <w:keepNext w:val="0"/>
              <w:keepLines w:val="0"/>
              <w:spacing w:before="0" w:after="0" w:line="276" w:lineRule="auto"/>
              <w:jc w:val="center"/>
            </w:pPr>
            <w:r>
              <w:rPr>
                <w:rFonts w:ascii="Arial" w:hAnsi="Arial" w:eastAsia="微软雅黑"/>
                <w:b/>
                <w:i w:val="0"/>
                <w:color w:val="FFFFFF"/>
                <w:sz w:val="17"/>
              </w:rPr>
              <w:t>阶段</w:t>
            </w:r>
          </w:p>
        </w:tc>
        <w:tc>
          <w:tcPr>
            <w:tcW w:w="4535" w:type="dxa"/>
            <w:tcBorders>
              <w:top w:val="single" w:color="FFFFFF" w:sz="4" w:space="0"/>
              <w:left w:val="single" w:color="FFFFFF" w:sz="4" w:space="0"/>
              <w:bottom w:val="single" w:color="FFFFFF" w:sz="4" w:space="0"/>
              <w:right w:val="single" w:color="FFFFFF" w:sz="4" w:space="0"/>
            </w:tcBorders>
            <w:shd w:val="clear" w:color="auto" w:fill="2A9D8F"/>
            <w:tcMar>
              <w:top w:w="95" w:type="dxa"/>
              <w:left w:w="90" w:type="dxa"/>
              <w:bottom w:w="95" w:type="dxa"/>
              <w:right w:w="90" w:type="dxa"/>
            </w:tcMar>
            <w:vAlign w:val="center"/>
          </w:tcPr>
          <w:p w14:paraId="20F900C1">
            <w:pPr>
              <w:keepNext w:val="0"/>
              <w:keepLines w:val="0"/>
              <w:spacing w:before="0" w:after="0" w:line="276" w:lineRule="auto"/>
              <w:jc w:val="center"/>
            </w:pPr>
            <w:r>
              <w:rPr>
                <w:rFonts w:ascii="Arial" w:hAnsi="Arial" w:eastAsia="微软雅黑"/>
                <w:b/>
                <w:i w:val="0"/>
                <w:color w:val="FFFFFF"/>
                <w:sz w:val="17"/>
              </w:rPr>
              <w:t>建议动作</w:t>
            </w:r>
          </w:p>
        </w:tc>
        <w:tc>
          <w:tcPr>
            <w:tcW w:w="3742" w:type="dxa"/>
            <w:tcBorders>
              <w:top w:val="single" w:color="FFFFFF" w:sz="4" w:space="0"/>
              <w:left w:val="single" w:color="FFFFFF" w:sz="4" w:space="0"/>
              <w:bottom w:val="single" w:color="FFFFFF" w:sz="4" w:space="0"/>
              <w:right w:val="single" w:color="FFFFFF" w:sz="4" w:space="0"/>
            </w:tcBorders>
            <w:shd w:val="clear" w:color="auto" w:fill="2A9D8F"/>
            <w:tcMar>
              <w:top w:w="95" w:type="dxa"/>
              <w:left w:w="90" w:type="dxa"/>
              <w:bottom w:w="95" w:type="dxa"/>
              <w:right w:w="90" w:type="dxa"/>
            </w:tcMar>
            <w:vAlign w:val="center"/>
          </w:tcPr>
          <w:p w14:paraId="2D2BAC18">
            <w:pPr>
              <w:keepNext w:val="0"/>
              <w:keepLines w:val="0"/>
              <w:spacing w:before="0" w:after="0" w:line="276" w:lineRule="auto"/>
              <w:jc w:val="center"/>
            </w:pPr>
            <w:r>
              <w:rPr>
                <w:rFonts w:ascii="Arial" w:hAnsi="Arial" w:eastAsia="微软雅黑"/>
                <w:b/>
                <w:i w:val="0"/>
                <w:color w:val="FFFFFF"/>
                <w:sz w:val="17"/>
              </w:rPr>
              <w:t>为什么先做</w:t>
            </w:r>
          </w:p>
        </w:tc>
      </w:tr>
      <w:tr w14:paraId="1BDD9DC1">
        <w:tblPrEx>
          <w:tblCellMar>
            <w:top w:w="0" w:type="dxa"/>
            <w:left w:w="108" w:type="dxa"/>
            <w:bottom w:w="0" w:type="dxa"/>
            <w:right w:w="108" w:type="dxa"/>
          </w:tblCellMar>
        </w:tblPrEx>
        <w:trPr>
          <w:cantSplit/>
          <w:jc w:val="center"/>
        </w:trPr>
        <w:tc>
          <w:tcPr>
            <w:tcW w:w="1134"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222B9EFD">
            <w:pPr>
              <w:keepNext w:val="0"/>
              <w:keepLines w:val="0"/>
              <w:spacing w:before="0" w:after="0" w:line="283" w:lineRule="auto"/>
              <w:jc w:val="center"/>
            </w:pPr>
            <w:r>
              <w:rPr>
                <w:rFonts w:ascii="Arial" w:hAnsi="Arial" w:eastAsia="微软雅黑"/>
                <w:b/>
                <w:i w:val="0"/>
                <w:color w:val="20313F"/>
                <w:sz w:val="17"/>
              </w:rPr>
              <w:t>第一步</w:t>
            </w:r>
          </w:p>
        </w:tc>
        <w:tc>
          <w:tcPr>
            <w:tcW w:w="453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291D74D">
            <w:pPr>
              <w:keepNext w:val="0"/>
              <w:keepLines w:val="0"/>
              <w:spacing w:before="0" w:after="0" w:line="283" w:lineRule="auto"/>
              <w:jc w:val="left"/>
            </w:pPr>
            <w:r>
              <w:rPr>
                <w:rFonts w:ascii="Arial" w:hAnsi="Arial" w:eastAsia="微软雅黑"/>
                <w:b w:val="0"/>
                <w:i w:val="0"/>
                <w:color w:val="20313F"/>
                <w:sz w:val="17"/>
              </w:rPr>
              <w:t>改写购买前的产品类型、风险类型和风险边界说明</w:t>
            </w:r>
          </w:p>
        </w:tc>
        <w:tc>
          <w:tcPr>
            <w:tcW w:w="3742"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15B3F16F">
            <w:pPr>
              <w:keepNext w:val="0"/>
              <w:keepLines w:val="0"/>
              <w:spacing w:before="0" w:after="0" w:line="283" w:lineRule="auto"/>
              <w:jc w:val="left"/>
            </w:pPr>
            <w:r>
              <w:rPr>
                <w:rFonts w:ascii="Arial" w:hAnsi="Arial" w:eastAsia="微软雅黑"/>
                <w:b w:val="0"/>
                <w:i w:val="0"/>
                <w:color w:val="20313F"/>
                <w:sz w:val="17"/>
              </w:rPr>
              <w:t>覆盖所有购买者，直接回应最基础的认知断点</w:t>
            </w:r>
          </w:p>
        </w:tc>
      </w:tr>
      <w:tr w14:paraId="6D512AE6">
        <w:tblPrEx>
          <w:tblCellMar>
            <w:top w:w="0" w:type="dxa"/>
            <w:left w:w="108" w:type="dxa"/>
            <w:bottom w:w="0" w:type="dxa"/>
            <w:right w:w="108" w:type="dxa"/>
          </w:tblCellMar>
        </w:tblPrEx>
        <w:trPr>
          <w:cantSplit/>
          <w:jc w:val="center"/>
        </w:trPr>
        <w:tc>
          <w:tcPr>
            <w:tcW w:w="1134"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00C714F5">
            <w:pPr>
              <w:keepNext w:val="0"/>
              <w:keepLines w:val="0"/>
              <w:spacing w:before="0" w:after="0" w:line="283" w:lineRule="auto"/>
              <w:jc w:val="center"/>
            </w:pPr>
            <w:r>
              <w:rPr>
                <w:rFonts w:ascii="Arial" w:hAnsi="Arial" w:eastAsia="微软雅黑"/>
                <w:b/>
                <w:i w:val="0"/>
                <w:color w:val="20313F"/>
                <w:sz w:val="17"/>
              </w:rPr>
              <w:t>第二步</w:t>
            </w:r>
          </w:p>
        </w:tc>
        <w:tc>
          <w:tcPr>
            <w:tcW w:w="4535"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2EB555A0">
            <w:pPr>
              <w:keepNext w:val="0"/>
              <w:keepLines w:val="0"/>
              <w:spacing w:before="0" w:after="0" w:line="283" w:lineRule="auto"/>
              <w:jc w:val="left"/>
            </w:pPr>
            <w:r>
              <w:rPr>
                <w:rFonts w:ascii="Arial" w:hAnsi="Arial" w:eastAsia="微软雅黑"/>
                <w:b w:val="0"/>
                <w:i w:val="0"/>
                <w:color w:val="20313F"/>
                <w:sz w:val="17"/>
              </w:rPr>
              <w:t>在持有页增加当前配置、未来变化和调整原因入口</w:t>
            </w:r>
          </w:p>
        </w:tc>
        <w:tc>
          <w:tcPr>
            <w:tcW w:w="3742"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696C0D51">
            <w:pPr>
              <w:keepNext w:val="0"/>
              <w:keepLines w:val="0"/>
              <w:spacing w:before="0" w:after="0" w:line="283" w:lineRule="auto"/>
              <w:jc w:val="left"/>
            </w:pPr>
            <w:r>
              <w:rPr>
                <w:rFonts w:ascii="Arial" w:hAnsi="Arial" w:eastAsia="微软雅黑"/>
                <w:b/>
                <w:i w:val="0"/>
                <w:color w:val="183B56"/>
                <w:sz w:val="17"/>
              </w:rPr>
              <w:t>59.5%</w:t>
            </w:r>
            <w:r>
              <w:rPr>
                <w:rFonts w:ascii="Arial" w:hAnsi="Arial" w:eastAsia="微软雅黑"/>
                <w:b w:val="0"/>
                <w:i w:val="0"/>
                <w:color w:val="20313F"/>
                <w:sz w:val="17"/>
              </w:rPr>
              <w:t>存在再次查看或入口缺口</w:t>
            </w:r>
          </w:p>
        </w:tc>
      </w:tr>
      <w:tr w14:paraId="0AAA5AB7">
        <w:tblPrEx>
          <w:tblCellMar>
            <w:top w:w="0" w:type="dxa"/>
            <w:left w:w="108" w:type="dxa"/>
            <w:bottom w:w="0" w:type="dxa"/>
            <w:right w:w="108" w:type="dxa"/>
          </w:tblCellMar>
        </w:tblPrEx>
        <w:trPr>
          <w:cantSplit/>
          <w:jc w:val="center"/>
        </w:trPr>
        <w:tc>
          <w:tcPr>
            <w:tcW w:w="1134"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24658928">
            <w:pPr>
              <w:keepNext w:val="0"/>
              <w:keepLines w:val="0"/>
              <w:spacing w:before="0" w:after="0" w:line="283" w:lineRule="auto"/>
              <w:jc w:val="center"/>
            </w:pPr>
            <w:r>
              <w:rPr>
                <w:rFonts w:ascii="Arial" w:hAnsi="Arial" w:eastAsia="微软雅黑"/>
                <w:b/>
                <w:i w:val="0"/>
                <w:color w:val="20313F"/>
                <w:sz w:val="17"/>
              </w:rPr>
              <w:t>第三步</w:t>
            </w:r>
          </w:p>
        </w:tc>
        <w:tc>
          <w:tcPr>
            <w:tcW w:w="453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44878FE6">
            <w:pPr>
              <w:keepNext w:val="0"/>
              <w:keepLines w:val="0"/>
              <w:spacing w:before="0" w:after="0" w:line="283" w:lineRule="auto"/>
              <w:jc w:val="left"/>
            </w:pPr>
            <w:r>
              <w:rPr>
                <w:rFonts w:ascii="Arial" w:hAnsi="Arial" w:eastAsia="微软雅黑"/>
                <w:b w:val="0"/>
                <w:i w:val="0"/>
                <w:color w:val="20313F"/>
                <w:sz w:val="17"/>
              </w:rPr>
              <w:t>按首次了解、配置调整和市场波动三个时点组织投教材料</w:t>
            </w:r>
          </w:p>
        </w:tc>
        <w:tc>
          <w:tcPr>
            <w:tcW w:w="3742"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156298C0">
            <w:pPr>
              <w:keepNext w:val="0"/>
              <w:keepLines w:val="0"/>
              <w:spacing w:before="0" w:after="0" w:line="283" w:lineRule="auto"/>
              <w:jc w:val="left"/>
            </w:pPr>
            <w:r>
              <w:rPr>
                <w:rFonts w:ascii="Arial" w:hAnsi="Arial" w:eastAsia="微软雅黑"/>
                <w:b w:val="0"/>
                <w:i w:val="0"/>
                <w:color w:val="20313F"/>
                <w:sz w:val="17"/>
              </w:rPr>
              <w:t>符合用户偏好的触达时点，便于形成连续服务</w:t>
            </w:r>
          </w:p>
        </w:tc>
      </w:tr>
    </w:tbl>
    <w:p w14:paraId="33609205">
      <w:pPr>
        <w:spacing w:after="20"/>
      </w:pPr>
    </w:p>
    <w:p w14:paraId="01689C0C">
      <w:pPr>
        <w:pStyle w:val="4"/>
        <w:keepNext/>
        <w:keepLines w:val="0"/>
        <w:spacing w:before="160" w:after="80" w:line="252" w:lineRule="auto"/>
      </w:pPr>
      <w:r>
        <w:rPr>
          <w:rFonts w:ascii="Arial" w:hAnsi="Arial" w:eastAsia="微软雅黑"/>
          <w:b/>
          <w:i w:val="0"/>
          <w:color w:val="2878A6"/>
          <w:sz w:val="25"/>
        </w:rPr>
        <w:t>下一轮研究建议</w:t>
      </w:r>
    </w:p>
    <w:p w14:paraId="0AD99C32">
      <w:pPr>
        <w:keepNext w:val="0"/>
        <w:keepLines w:val="0"/>
        <w:spacing w:before="0" w:after="120" w:line="317" w:lineRule="auto"/>
        <w:jc w:val="both"/>
      </w:pPr>
      <w:r>
        <w:rPr>
          <w:rFonts w:ascii="Arial" w:hAnsi="Arial" w:eastAsia="微软雅黑"/>
          <w:b w:val="0"/>
          <w:i w:val="0"/>
          <w:color w:val="20313F"/>
          <w:sz w:val="20"/>
        </w:rPr>
        <w:t>下一轮不需要把问卷大幅加长。建议补充三个画像字段，保留四道核心知识题和关键行为题，并围绕改版材料设计一组阅读后的理解题。如果要确认人群差异，应扩大样本并提前设定重点分组；如果要理解“为什么”，可在问卷后补充少量专题访谈。</w:t>
      </w:r>
    </w:p>
    <w:p w14:paraId="5B79B07E">
      <w:r>
        <w:br w:type="page"/>
      </w:r>
    </w:p>
    <w:p w14:paraId="6F929623">
      <w:pPr>
        <w:pStyle w:val="3"/>
        <w:keepNext/>
        <w:keepLines w:val="0"/>
        <w:pBdr>
          <w:bottom w:val="single" w:color="B7791F" w:sz="8" w:space="5"/>
        </w:pBdr>
        <w:spacing w:before="280" w:after="140" w:line="252" w:lineRule="auto"/>
      </w:pPr>
      <w:r>
        <w:rPr>
          <w:rFonts w:ascii="Arial" w:hAnsi="Arial" w:eastAsia="微软雅黑"/>
          <w:b/>
          <w:i w:val="0"/>
          <w:color w:val="183B56"/>
          <w:sz w:val="32"/>
        </w:rPr>
        <w:t>附录 A｜数据质量与有效性</w:t>
      </w:r>
    </w:p>
    <w:tbl>
      <w:tblPr>
        <w:tblStyle w:val="32"/>
        <w:tblW w:w="9411" w:type="dxa"/>
        <w:jc w:val="center"/>
        <w:tblLayout w:type="fixed"/>
        <w:tblCellMar>
          <w:top w:w="0" w:type="dxa"/>
          <w:left w:w="108" w:type="dxa"/>
          <w:bottom w:w="0" w:type="dxa"/>
          <w:right w:w="108" w:type="dxa"/>
        </w:tblCellMar>
      </w:tblPr>
      <w:tblGrid>
        <w:gridCol w:w="2268"/>
        <w:gridCol w:w="2324"/>
        <w:gridCol w:w="4819"/>
      </w:tblGrid>
      <w:tr w14:paraId="541F8F8C">
        <w:tblPrEx>
          <w:tblCellMar>
            <w:top w:w="0" w:type="dxa"/>
            <w:left w:w="108" w:type="dxa"/>
            <w:bottom w:w="0" w:type="dxa"/>
            <w:right w:w="108" w:type="dxa"/>
          </w:tblCellMar>
        </w:tblPrEx>
        <w:trPr>
          <w:cantSplit/>
          <w:tblHeader/>
          <w:jc w:val="center"/>
        </w:trPr>
        <w:tc>
          <w:tcPr>
            <w:tcW w:w="2268"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16CC93FF">
            <w:pPr>
              <w:keepNext w:val="0"/>
              <w:keepLines w:val="0"/>
              <w:spacing w:before="0" w:after="0" w:line="276" w:lineRule="auto"/>
              <w:jc w:val="center"/>
            </w:pPr>
            <w:r>
              <w:rPr>
                <w:rFonts w:ascii="Arial" w:hAnsi="Arial" w:eastAsia="微软雅黑"/>
                <w:b/>
                <w:i w:val="0"/>
                <w:color w:val="FFFFFF"/>
                <w:sz w:val="17"/>
              </w:rPr>
              <w:t>检查项</w:t>
            </w:r>
          </w:p>
        </w:tc>
        <w:tc>
          <w:tcPr>
            <w:tcW w:w="2324"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528D930A">
            <w:pPr>
              <w:keepNext w:val="0"/>
              <w:keepLines w:val="0"/>
              <w:spacing w:before="0" w:after="0" w:line="276" w:lineRule="auto"/>
              <w:jc w:val="center"/>
            </w:pPr>
            <w:r>
              <w:rPr>
                <w:rFonts w:ascii="Arial" w:hAnsi="Arial" w:eastAsia="微软雅黑"/>
                <w:b/>
                <w:i w:val="0"/>
                <w:color w:val="FFFFFF"/>
                <w:sz w:val="17"/>
              </w:rPr>
              <w:t>结果</w:t>
            </w:r>
          </w:p>
        </w:tc>
        <w:tc>
          <w:tcPr>
            <w:tcW w:w="4819"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40809677">
            <w:pPr>
              <w:keepNext w:val="0"/>
              <w:keepLines w:val="0"/>
              <w:spacing w:before="0" w:after="0" w:line="276" w:lineRule="auto"/>
              <w:jc w:val="center"/>
            </w:pPr>
            <w:r>
              <w:rPr>
                <w:rFonts w:ascii="Arial" w:hAnsi="Arial" w:eastAsia="微软雅黑"/>
                <w:b/>
                <w:i w:val="0"/>
                <w:color w:val="FFFFFF"/>
                <w:sz w:val="17"/>
              </w:rPr>
              <w:t>处理</w:t>
            </w:r>
          </w:p>
        </w:tc>
      </w:tr>
      <w:tr w14:paraId="311BD8C1">
        <w:tblPrEx>
          <w:tblCellMar>
            <w:top w:w="0" w:type="dxa"/>
            <w:left w:w="108" w:type="dxa"/>
            <w:bottom w:w="0" w:type="dxa"/>
            <w:right w:w="108" w:type="dxa"/>
          </w:tblCellMar>
        </w:tblPrEx>
        <w:trPr>
          <w:cantSplit/>
          <w:jc w:val="center"/>
        </w:trPr>
        <w:tc>
          <w:tcPr>
            <w:tcW w:w="2268"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589D112F">
            <w:pPr>
              <w:keepNext w:val="0"/>
              <w:keepLines w:val="0"/>
              <w:spacing w:before="0" w:after="0" w:line="283" w:lineRule="auto"/>
              <w:jc w:val="center"/>
            </w:pPr>
            <w:r>
              <w:rPr>
                <w:rFonts w:ascii="Arial" w:hAnsi="Arial" w:eastAsia="微软雅黑"/>
                <w:b/>
                <w:i w:val="0"/>
                <w:color w:val="20313F"/>
                <w:sz w:val="17"/>
              </w:rPr>
              <w:t>原始答卷</w:t>
            </w:r>
          </w:p>
        </w:tc>
        <w:tc>
          <w:tcPr>
            <w:tcW w:w="2324"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40CFF9A6">
            <w:pPr>
              <w:keepNext w:val="0"/>
              <w:keepLines w:val="0"/>
              <w:spacing w:before="0" w:after="0" w:line="283" w:lineRule="auto"/>
              <w:jc w:val="center"/>
            </w:pPr>
            <w:r>
              <w:rPr>
                <w:rFonts w:ascii="Arial" w:hAnsi="Arial" w:eastAsia="微软雅黑"/>
                <w:b/>
                <w:i w:val="0"/>
                <w:color w:val="183B56"/>
                <w:sz w:val="17"/>
              </w:rPr>
              <w:t>200 份</w:t>
            </w:r>
          </w:p>
        </w:tc>
        <w:tc>
          <w:tcPr>
            <w:tcW w:w="4819"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3557B3B0">
            <w:pPr>
              <w:keepNext w:val="0"/>
              <w:keepLines w:val="0"/>
              <w:spacing w:before="0" w:after="0" w:line="283" w:lineRule="auto"/>
              <w:jc w:val="left"/>
            </w:pPr>
            <w:r>
              <w:rPr>
                <w:rFonts w:ascii="Arial" w:hAnsi="Arial" w:eastAsia="微软雅黑"/>
                <w:b w:val="0"/>
                <w:i w:val="0"/>
                <w:color w:val="20313F"/>
                <w:sz w:val="17"/>
              </w:rPr>
              <w:t>全部进入工作分析样本</w:t>
            </w:r>
          </w:p>
        </w:tc>
      </w:tr>
      <w:tr w14:paraId="278DF33B">
        <w:tblPrEx>
          <w:tblCellMar>
            <w:top w:w="0" w:type="dxa"/>
            <w:left w:w="108" w:type="dxa"/>
            <w:bottom w:w="0" w:type="dxa"/>
            <w:right w:w="108" w:type="dxa"/>
          </w:tblCellMar>
        </w:tblPrEx>
        <w:trPr>
          <w:cantSplit/>
          <w:jc w:val="center"/>
        </w:trPr>
        <w:tc>
          <w:tcPr>
            <w:tcW w:w="2268"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087A0A5D">
            <w:pPr>
              <w:keepNext w:val="0"/>
              <w:keepLines w:val="0"/>
              <w:spacing w:before="0" w:after="0" w:line="283" w:lineRule="auto"/>
              <w:jc w:val="center"/>
            </w:pPr>
            <w:r>
              <w:rPr>
                <w:rFonts w:ascii="Arial" w:hAnsi="Arial" w:eastAsia="微软雅黑"/>
                <w:b/>
                <w:i w:val="0"/>
                <w:color w:val="20313F"/>
                <w:sz w:val="17"/>
              </w:rPr>
              <w:t>硬排除</w:t>
            </w:r>
          </w:p>
        </w:tc>
        <w:tc>
          <w:tcPr>
            <w:tcW w:w="2324"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246DB638">
            <w:pPr>
              <w:keepNext w:val="0"/>
              <w:keepLines w:val="0"/>
              <w:spacing w:before="0" w:after="0" w:line="283" w:lineRule="auto"/>
              <w:jc w:val="center"/>
            </w:pPr>
            <w:r>
              <w:rPr>
                <w:rFonts w:ascii="Arial" w:hAnsi="Arial" w:eastAsia="微软雅黑"/>
                <w:b w:val="0"/>
                <w:i w:val="0"/>
                <w:color w:val="20313F"/>
                <w:sz w:val="17"/>
              </w:rPr>
              <w:t>0 份</w:t>
            </w:r>
          </w:p>
        </w:tc>
        <w:tc>
          <w:tcPr>
            <w:tcW w:w="4819"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01D11FA6">
            <w:pPr>
              <w:keepNext w:val="0"/>
              <w:keepLines w:val="0"/>
              <w:spacing w:before="0" w:after="0" w:line="283" w:lineRule="auto"/>
              <w:jc w:val="left"/>
            </w:pPr>
            <w:r>
              <w:rPr>
                <w:rFonts w:ascii="Arial" w:hAnsi="Arial" w:eastAsia="微软雅黑"/>
                <w:b w:val="0"/>
                <w:i w:val="0"/>
                <w:color w:val="20313F"/>
                <w:sz w:val="17"/>
              </w:rPr>
              <w:t>无未同意、无不符合筛选、无高缺失等硬排除</w:t>
            </w:r>
          </w:p>
        </w:tc>
      </w:tr>
      <w:tr w14:paraId="516F3E77">
        <w:tblPrEx>
          <w:tblCellMar>
            <w:top w:w="0" w:type="dxa"/>
            <w:left w:w="108" w:type="dxa"/>
            <w:bottom w:w="0" w:type="dxa"/>
            <w:right w:w="108" w:type="dxa"/>
          </w:tblCellMar>
        </w:tblPrEx>
        <w:trPr>
          <w:cantSplit/>
          <w:jc w:val="center"/>
        </w:trPr>
        <w:tc>
          <w:tcPr>
            <w:tcW w:w="2268"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09EF7244">
            <w:pPr>
              <w:keepNext w:val="0"/>
              <w:keepLines w:val="0"/>
              <w:spacing w:before="0" w:after="0" w:line="283" w:lineRule="auto"/>
              <w:jc w:val="center"/>
            </w:pPr>
            <w:r>
              <w:rPr>
                <w:rFonts w:ascii="Arial" w:hAnsi="Arial" w:eastAsia="微软雅黑"/>
                <w:b/>
                <w:i w:val="0"/>
                <w:color w:val="20313F"/>
                <w:sz w:val="17"/>
              </w:rPr>
              <w:t>答题偏快标记</w:t>
            </w:r>
          </w:p>
        </w:tc>
        <w:tc>
          <w:tcPr>
            <w:tcW w:w="2324"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68BD82BF">
            <w:pPr>
              <w:keepNext w:val="0"/>
              <w:keepLines w:val="0"/>
              <w:spacing w:before="0" w:after="0" w:line="283" w:lineRule="auto"/>
              <w:jc w:val="center"/>
            </w:pPr>
            <w:r>
              <w:rPr>
                <w:rFonts w:ascii="Arial" w:hAnsi="Arial" w:eastAsia="微软雅黑"/>
                <w:b w:val="0"/>
                <w:i w:val="0"/>
                <w:color w:val="20313F"/>
                <w:sz w:val="17"/>
              </w:rPr>
              <w:t>12 份</w:t>
            </w:r>
          </w:p>
        </w:tc>
        <w:tc>
          <w:tcPr>
            <w:tcW w:w="4819"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867AB0E">
            <w:pPr>
              <w:keepNext w:val="0"/>
              <w:keepLines w:val="0"/>
              <w:spacing w:before="0" w:after="0" w:line="283" w:lineRule="auto"/>
              <w:jc w:val="left"/>
            </w:pPr>
            <w:r>
              <w:rPr>
                <w:rFonts w:ascii="Arial" w:hAnsi="Arial" w:eastAsia="微软雅黑"/>
                <w:b w:val="0"/>
                <w:i w:val="0"/>
                <w:color w:val="20313F"/>
                <w:sz w:val="17"/>
              </w:rPr>
              <w:t>不因单一时长信号删除；另做敏感性分析</w:t>
            </w:r>
          </w:p>
        </w:tc>
      </w:tr>
      <w:tr w14:paraId="650765A7">
        <w:tblPrEx>
          <w:tblCellMar>
            <w:top w:w="0" w:type="dxa"/>
            <w:left w:w="108" w:type="dxa"/>
            <w:bottom w:w="0" w:type="dxa"/>
            <w:right w:w="108" w:type="dxa"/>
          </w:tblCellMar>
        </w:tblPrEx>
        <w:trPr>
          <w:cantSplit/>
          <w:jc w:val="center"/>
        </w:trPr>
        <w:tc>
          <w:tcPr>
            <w:tcW w:w="2268"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3A41BF9D">
            <w:pPr>
              <w:keepNext w:val="0"/>
              <w:keepLines w:val="0"/>
              <w:spacing w:before="0" w:after="0" w:line="283" w:lineRule="auto"/>
              <w:jc w:val="center"/>
            </w:pPr>
            <w:r>
              <w:rPr>
                <w:rFonts w:ascii="Arial" w:hAnsi="Arial" w:eastAsia="微软雅黑"/>
                <w:b/>
                <w:i w:val="0"/>
                <w:color w:val="20313F"/>
                <w:sz w:val="17"/>
              </w:rPr>
              <w:t>互斥项冲突</w:t>
            </w:r>
          </w:p>
        </w:tc>
        <w:tc>
          <w:tcPr>
            <w:tcW w:w="2324"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529D30A8">
            <w:pPr>
              <w:keepNext w:val="0"/>
              <w:keepLines w:val="0"/>
              <w:spacing w:before="0" w:after="0" w:line="283" w:lineRule="auto"/>
              <w:jc w:val="center"/>
            </w:pPr>
            <w:r>
              <w:rPr>
                <w:rFonts w:ascii="Arial" w:hAnsi="Arial" w:eastAsia="微软雅黑"/>
                <w:b w:val="0"/>
                <w:i w:val="0"/>
                <w:color w:val="20313F"/>
                <w:sz w:val="17"/>
              </w:rPr>
              <w:t>94 份</w:t>
            </w:r>
          </w:p>
        </w:tc>
        <w:tc>
          <w:tcPr>
            <w:tcW w:w="4819"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607507B5">
            <w:pPr>
              <w:keepNext w:val="0"/>
              <w:keepLines w:val="0"/>
              <w:spacing w:before="0" w:after="0" w:line="283" w:lineRule="auto"/>
              <w:jc w:val="left"/>
            </w:pPr>
            <w:r>
              <w:rPr>
                <w:rFonts w:ascii="Arial" w:hAnsi="Arial" w:eastAsia="微软雅黑"/>
                <w:b w:val="0"/>
                <w:i w:val="0"/>
                <w:color w:val="20313F"/>
                <w:sz w:val="17"/>
              </w:rPr>
              <w:t>实质选项与“记不清”等并存时删除互斥项</w:t>
            </w:r>
          </w:p>
        </w:tc>
      </w:tr>
      <w:tr w14:paraId="35433369">
        <w:tblPrEx>
          <w:tblCellMar>
            <w:top w:w="0" w:type="dxa"/>
            <w:left w:w="108" w:type="dxa"/>
            <w:bottom w:w="0" w:type="dxa"/>
            <w:right w:w="108" w:type="dxa"/>
          </w:tblCellMar>
        </w:tblPrEx>
        <w:trPr>
          <w:cantSplit/>
          <w:jc w:val="center"/>
        </w:trPr>
        <w:tc>
          <w:tcPr>
            <w:tcW w:w="2268"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43FCF1DF">
            <w:pPr>
              <w:keepNext w:val="0"/>
              <w:keepLines w:val="0"/>
              <w:spacing w:before="0" w:after="0" w:line="283" w:lineRule="auto"/>
              <w:jc w:val="center"/>
            </w:pPr>
            <w:r>
              <w:rPr>
                <w:rFonts w:ascii="Arial" w:hAnsi="Arial" w:eastAsia="微软雅黑"/>
                <w:b/>
                <w:i w:val="0"/>
                <w:color w:val="20313F"/>
                <w:sz w:val="17"/>
              </w:rPr>
              <w:t>多选上限违规</w:t>
            </w:r>
          </w:p>
        </w:tc>
        <w:tc>
          <w:tcPr>
            <w:tcW w:w="2324"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55448E65">
            <w:pPr>
              <w:keepNext w:val="0"/>
              <w:keepLines w:val="0"/>
              <w:spacing w:before="0" w:after="0" w:line="283" w:lineRule="auto"/>
              <w:jc w:val="center"/>
            </w:pPr>
            <w:r>
              <w:rPr>
                <w:rFonts w:ascii="Arial" w:hAnsi="Arial" w:eastAsia="微软雅黑"/>
                <w:b w:val="0"/>
                <w:i w:val="0"/>
                <w:color w:val="20313F"/>
                <w:sz w:val="17"/>
              </w:rPr>
              <w:t>0 份</w:t>
            </w:r>
          </w:p>
        </w:tc>
        <w:tc>
          <w:tcPr>
            <w:tcW w:w="4819"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11C563A0">
            <w:pPr>
              <w:keepNext w:val="0"/>
              <w:keepLines w:val="0"/>
              <w:spacing w:before="0" w:after="0" w:line="283" w:lineRule="auto"/>
              <w:jc w:val="left"/>
            </w:pPr>
            <w:r>
              <w:rPr>
                <w:rFonts w:ascii="Arial" w:hAnsi="Arial" w:eastAsia="微软雅黑"/>
                <w:b w:val="0"/>
                <w:i w:val="0"/>
                <w:color w:val="20313F"/>
                <w:sz w:val="17"/>
              </w:rPr>
              <w:t>无需处理</w:t>
            </w:r>
          </w:p>
        </w:tc>
      </w:tr>
      <w:tr w14:paraId="1790B4E5">
        <w:tblPrEx>
          <w:tblCellMar>
            <w:top w:w="0" w:type="dxa"/>
            <w:left w:w="108" w:type="dxa"/>
            <w:bottom w:w="0" w:type="dxa"/>
            <w:right w:w="108" w:type="dxa"/>
          </w:tblCellMar>
        </w:tblPrEx>
        <w:trPr>
          <w:cantSplit/>
          <w:jc w:val="center"/>
        </w:trPr>
        <w:tc>
          <w:tcPr>
            <w:tcW w:w="2268"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562BA5A4">
            <w:pPr>
              <w:keepNext w:val="0"/>
              <w:keepLines w:val="0"/>
              <w:spacing w:before="0" w:after="0" w:line="283" w:lineRule="auto"/>
              <w:jc w:val="center"/>
            </w:pPr>
            <w:r>
              <w:rPr>
                <w:rFonts w:ascii="Arial" w:hAnsi="Arial" w:eastAsia="微软雅黑"/>
                <w:b/>
                <w:i w:val="0"/>
                <w:color w:val="20313F"/>
                <w:sz w:val="17"/>
              </w:rPr>
              <w:t>关键指标敏感性</w:t>
            </w:r>
          </w:p>
        </w:tc>
        <w:tc>
          <w:tcPr>
            <w:tcW w:w="2324"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6C412501">
            <w:pPr>
              <w:keepNext w:val="0"/>
              <w:keepLines w:val="0"/>
              <w:spacing w:before="0" w:after="0" w:line="283" w:lineRule="auto"/>
              <w:jc w:val="center"/>
            </w:pPr>
            <w:r>
              <w:rPr>
                <w:rFonts w:ascii="Arial" w:hAnsi="Arial" w:eastAsia="微软雅黑"/>
                <w:b w:val="0"/>
                <w:i w:val="0"/>
                <w:color w:val="20313F"/>
                <w:sz w:val="17"/>
              </w:rPr>
              <w:t>最大绝对差异 2.2 个百分点</w:t>
            </w:r>
          </w:p>
        </w:tc>
        <w:tc>
          <w:tcPr>
            <w:tcW w:w="4819"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4033AB9F">
            <w:pPr>
              <w:keepNext w:val="0"/>
              <w:keepLines w:val="0"/>
              <w:spacing w:before="0" w:after="0" w:line="283" w:lineRule="auto"/>
              <w:jc w:val="left"/>
            </w:pPr>
            <w:r>
              <w:rPr>
                <w:rFonts w:ascii="Arial" w:hAnsi="Arial" w:eastAsia="微软雅黑"/>
                <w:b w:val="0"/>
                <w:i w:val="0"/>
                <w:color w:val="20313F"/>
                <w:sz w:val="17"/>
              </w:rPr>
              <w:t>剔除12份偏快答卷后主要判断保持稳定</w:t>
            </w:r>
          </w:p>
        </w:tc>
      </w:tr>
      <w:tr w14:paraId="7E78836A">
        <w:tblPrEx>
          <w:tblCellMar>
            <w:top w:w="0" w:type="dxa"/>
            <w:left w:w="108" w:type="dxa"/>
            <w:bottom w:w="0" w:type="dxa"/>
            <w:right w:w="108" w:type="dxa"/>
          </w:tblCellMar>
        </w:tblPrEx>
        <w:trPr>
          <w:cantSplit/>
          <w:jc w:val="center"/>
        </w:trPr>
        <w:tc>
          <w:tcPr>
            <w:tcW w:w="2268"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0115014F">
            <w:pPr>
              <w:keepNext w:val="0"/>
              <w:keepLines w:val="0"/>
              <w:spacing w:before="0" w:after="0" w:line="283" w:lineRule="auto"/>
              <w:jc w:val="center"/>
            </w:pPr>
            <w:r>
              <w:rPr>
                <w:rFonts w:ascii="Arial" w:hAnsi="Arial" w:eastAsia="微软雅黑"/>
                <w:b/>
                <w:i w:val="0"/>
                <w:color w:val="20313F"/>
                <w:sz w:val="17"/>
              </w:rPr>
              <w:t>数据状态</w:t>
            </w:r>
          </w:p>
        </w:tc>
        <w:tc>
          <w:tcPr>
            <w:tcW w:w="2324"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B54C48E">
            <w:pPr>
              <w:keepNext w:val="0"/>
              <w:keepLines w:val="0"/>
              <w:spacing w:before="0" w:after="0" w:line="283" w:lineRule="auto"/>
              <w:jc w:val="center"/>
            </w:pPr>
            <w:r>
              <w:rPr>
                <w:rFonts w:ascii="Arial" w:hAnsi="Arial" w:eastAsia="微软雅黑"/>
                <w:b w:val="0"/>
                <w:i w:val="0"/>
                <w:color w:val="20313F"/>
                <w:sz w:val="17"/>
              </w:rPr>
              <w:t>ANALYSIS_READY_WITH_LIMITS</w:t>
            </w:r>
          </w:p>
        </w:tc>
        <w:tc>
          <w:tcPr>
            <w:tcW w:w="4819"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14C5A4DE">
            <w:pPr>
              <w:keepNext w:val="0"/>
              <w:keepLines w:val="0"/>
              <w:spacing w:before="0" w:after="0" w:line="283" w:lineRule="auto"/>
              <w:jc w:val="left"/>
            </w:pPr>
            <w:r>
              <w:rPr>
                <w:rFonts w:ascii="Arial" w:hAnsi="Arial" w:eastAsia="微软雅黑"/>
                <w:b w:val="0"/>
                <w:i w:val="0"/>
                <w:color w:val="20313F"/>
                <w:sz w:val="17"/>
              </w:rPr>
              <w:t>可用于内部洞察；外发前仍需业务、研究与合规复核</w:t>
            </w:r>
          </w:p>
        </w:tc>
      </w:tr>
    </w:tbl>
    <w:p w14:paraId="32B2B413">
      <w:pPr>
        <w:spacing w:after="20"/>
      </w:pPr>
    </w:p>
    <w:p w14:paraId="65EFC5A1">
      <w:pPr>
        <w:keepNext w:val="0"/>
        <w:keepLines w:val="0"/>
        <w:spacing w:before="0" w:after="120" w:line="317" w:lineRule="auto"/>
        <w:jc w:val="both"/>
      </w:pPr>
      <w:r>
        <w:rPr>
          <w:rFonts w:ascii="Arial" w:hAnsi="Arial" w:eastAsia="微软雅黑"/>
          <w:b w:val="0"/>
          <w:i w:val="0"/>
          <w:color w:val="20313F"/>
          <w:sz w:val="20"/>
        </w:rPr>
        <w:t>开放题存在完全相同表述，本报告只用于轻量主题计数，不把它们作为逐字引语或独立真实性证明。平台IP、地理位置、设备和浏览器字段未进入研究分析，也没有写入交付报告。</w:t>
      </w:r>
    </w:p>
    <w:tbl>
      <w:tblPr>
        <w:tblStyle w:val="32"/>
        <w:tblW w:w="9411" w:type="dxa"/>
        <w:jc w:val="center"/>
        <w:tblLayout w:type="fixed"/>
        <w:tblCellMar>
          <w:top w:w="0" w:type="dxa"/>
          <w:left w:w="108" w:type="dxa"/>
          <w:bottom w:w="0" w:type="dxa"/>
          <w:right w:w="108" w:type="dxa"/>
        </w:tblCellMar>
      </w:tblPr>
      <w:tblGrid>
        <w:gridCol w:w="9411"/>
      </w:tblGrid>
      <w:tr w14:paraId="2C71B700">
        <w:tblPrEx>
          <w:tblCellMar>
            <w:top w:w="0" w:type="dxa"/>
            <w:left w:w="108" w:type="dxa"/>
            <w:bottom w:w="0" w:type="dxa"/>
            <w:right w:w="108" w:type="dxa"/>
          </w:tblCellMar>
        </w:tblPrEx>
        <w:trPr>
          <w:jc w:val="center"/>
        </w:trPr>
        <w:tc>
          <w:tcPr>
            <w:tcW w:w="9411" w:type="dxa"/>
            <w:tcBorders>
              <w:top w:val="single" w:color="B7791F" w:sz="8" w:space="0"/>
              <w:left w:val="single" w:color="B7791F" w:sz="8" w:space="0"/>
              <w:bottom w:val="single" w:color="B7791F" w:sz="8" w:space="0"/>
              <w:right w:val="single" w:color="B7791F" w:sz="8" w:space="0"/>
            </w:tcBorders>
            <w:shd w:val="clear" w:color="auto" w:fill="FFF3D6"/>
            <w:tcMar>
              <w:top w:w="140" w:type="dxa"/>
              <w:left w:w="170" w:type="dxa"/>
              <w:bottom w:w="140" w:type="dxa"/>
              <w:right w:w="170" w:type="dxa"/>
            </w:tcMar>
            <w:vAlign w:val="center"/>
          </w:tcPr>
          <w:p w14:paraId="0075D1C4">
            <w:pPr>
              <w:keepNext w:val="0"/>
              <w:keepLines w:val="0"/>
              <w:spacing w:before="0" w:after="0" w:line="300" w:lineRule="auto"/>
            </w:pPr>
            <w:r>
              <w:rPr>
                <w:rFonts w:ascii="Arial" w:hAnsi="Arial" w:eastAsia="微软雅黑"/>
                <w:b/>
                <w:i w:val="0"/>
                <w:color w:val="B7791F"/>
                <w:sz w:val="20"/>
              </w:rPr>
              <w:t>数据解释边界</w:t>
            </w:r>
            <w:r>
              <w:rPr>
                <w:rFonts w:ascii="Arial" w:hAnsi="Arial" w:eastAsia="微软雅黑"/>
                <w:b/>
                <w:i w:val="0"/>
                <w:color w:val="B7791F"/>
                <w:sz w:val="20"/>
              </w:rPr>
              <w:br w:type="textWrapping"/>
            </w:r>
            <w:r>
              <w:rPr>
                <w:rFonts w:ascii="Arial" w:hAnsi="Arial" w:eastAsia="微软雅黑"/>
                <w:b w:val="0"/>
                <w:i w:val="0"/>
                <w:color w:val="20313F"/>
                <w:sz w:val="19"/>
              </w:rPr>
              <w:t>本次调查没有抽样框和总体权重，比例只描述200份回传样本。报告中的差异均为相关或方向性线索，不证明某项信息导致了购买、持有或赎回。</w:t>
            </w:r>
          </w:p>
        </w:tc>
      </w:tr>
    </w:tbl>
    <w:p w14:paraId="5A1B9135">
      <w:pPr>
        <w:spacing w:after="20"/>
      </w:pPr>
    </w:p>
    <w:p w14:paraId="20F1E18C">
      <w:r>
        <w:br w:type="page"/>
      </w:r>
    </w:p>
    <w:p w14:paraId="3F642E5D">
      <w:pPr>
        <w:pStyle w:val="3"/>
        <w:keepNext/>
        <w:keepLines w:val="0"/>
        <w:pBdr>
          <w:bottom w:val="single" w:color="B7791F" w:sz="8" w:space="5"/>
        </w:pBdr>
        <w:spacing w:before="280" w:after="140" w:line="252" w:lineRule="auto"/>
      </w:pPr>
      <w:r>
        <w:rPr>
          <w:rFonts w:ascii="Arial" w:hAnsi="Arial" w:eastAsia="微软雅黑"/>
          <w:b/>
          <w:i w:val="0"/>
          <w:color w:val="183B56"/>
          <w:sz w:val="32"/>
        </w:rPr>
        <w:t>附录 B｜关键指标口径</w:t>
      </w:r>
    </w:p>
    <w:tbl>
      <w:tblPr>
        <w:tblStyle w:val="32"/>
        <w:tblW w:w="9411" w:type="dxa"/>
        <w:jc w:val="center"/>
        <w:tblLayout w:type="fixed"/>
        <w:tblCellMar>
          <w:top w:w="0" w:type="dxa"/>
          <w:left w:w="108" w:type="dxa"/>
          <w:bottom w:w="0" w:type="dxa"/>
          <w:right w:w="108" w:type="dxa"/>
        </w:tblCellMar>
      </w:tblPr>
      <w:tblGrid>
        <w:gridCol w:w="1871"/>
        <w:gridCol w:w="4025"/>
        <w:gridCol w:w="3515"/>
      </w:tblGrid>
      <w:tr w14:paraId="6A524885">
        <w:trPr>
          <w:cantSplit/>
          <w:tblHeader/>
          <w:jc w:val="center"/>
        </w:trPr>
        <w:tc>
          <w:tcPr>
            <w:tcW w:w="1871"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23E0EDAD">
            <w:pPr>
              <w:keepNext w:val="0"/>
              <w:keepLines w:val="0"/>
              <w:spacing w:before="0" w:after="0" w:line="276" w:lineRule="auto"/>
              <w:jc w:val="center"/>
            </w:pPr>
            <w:r>
              <w:rPr>
                <w:rFonts w:ascii="Arial" w:hAnsi="Arial" w:eastAsia="微软雅黑"/>
                <w:b/>
                <w:i w:val="0"/>
                <w:color w:val="FFFFFF"/>
                <w:sz w:val="17"/>
              </w:rPr>
              <w:t>指标</w:t>
            </w:r>
          </w:p>
        </w:tc>
        <w:tc>
          <w:tcPr>
            <w:tcW w:w="4025"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0FA52D3B">
            <w:pPr>
              <w:keepNext w:val="0"/>
              <w:keepLines w:val="0"/>
              <w:spacing w:before="0" w:after="0" w:line="276" w:lineRule="auto"/>
              <w:jc w:val="center"/>
            </w:pPr>
            <w:r>
              <w:rPr>
                <w:rFonts w:ascii="Arial" w:hAnsi="Arial" w:eastAsia="微软雅黑"/>
                <w:b/>
                <w:i w:val="0"/>
                <w:color w:val="FFFFFF"/>
                <w:sz w:val="17"/>
              </w:rPr>
              <w:t>题目与计算方式</w:t>
            </w:r>
          </w:p>
        </w:tc>
        <w:tc>
          <w:tcPr>
            <w:tcW w:w="3515"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20569901">
            <w:pPr>
              <w:keepNext w:val="0"/>
              <w:keepLines w:val="0"/>
              <w:spacing w:before="0" w:after="0" w:line="276" w:lineRule="auto"/>
              <w:jc w:val="center"/>
            </w:pPr>
            <w:r>
              <w:rPr>
                <w:rFonts w:ascii="Arial" w:hAnsi="Arial" w:eastAsia="微软雅黑"/>
                <w:b/>
                <w:i w:val="0"/>
                <w:color w:val="FFFFFF"/>
                <w:sz w:val="17"/>
              </w:rPr>
              <w:t>不能解释成什么</w:t>
            </w:r>
          </w:p>
        </w:tc>
      </w:tr>
      <w:tr w14:paraId="1B1A39D5">
        <w:tblPrEx>
          <w:tblCellMar>
            <w:top w:w="0" w:type="dxa"/>
            <w:left w:w="108" w:type="dxa"/>
            <w:bottom w:w="0" w:type="dxa"/>
            <w:right w:w="108" w:type="dxa"/>
          </w:tblCellMar>
        </w:tblPrEx>
        <w:trPr>
          <w:cantSplit/>
          <w:jc w:val="center"/>
        </w:trPr>
        <w:tc>
          <w:tcPr>
            <w:tcW w:w="1871"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00C13F78">
            <w:pPr>
              <w:keepNext w:val="0"/>
              <w:keepLines w:val="0"/>
              <w:spacing w:before="0" w:after="0" w:line="283" w:lineRule="auto"/>
              <w:jc w:val="center"/>
            </w:pPr>
            <w:r>
              <w:rPr>
                <w:rFonts w:ascii="Arial" w:hAnsi="Arial" w:eastAsia="微软雅黑"/>
                <w:b/>
                <w:i w:val="0"/>
                <w:color w:val="20313F"/>
                <w:sz w:val="17"/>
              </w:rPr>
              <w:t>四题全部答对</w:t>
            </w:r>
          </w:p>
        </w:tc>
        <w:tc>
          <w:tcPr>
            <w:tcW w:w="402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5EF47AC8">
            <w:pPr>
              <w:keepNext w:val="0"/>
              <w:keepLines w:val="0"/>
              <w:spacing w:before="0" w:after="0" w:line="283" w:lineRule="auto"/>
              <w:jc w:val="left"/>
            </w:pPr>
            <w:r>
              <w:rPr>
                <w:rFonts w:ascii="Arial" w:hAnsi="Arial" w:eastAsia="微软雅黑"/>
                <w:b w:val="0"/>
                <w:i w:val="0"/>
                <w:color w:val="20313F"/>
                <w:sz w:val="17"/>
              </w:rPr>
              <w:t>Q17-Q20同一受访者四题均选正确答案</w:t>
            </w:r>
          </w:p>
        </w:tc>
        <w:tc>
          <w:tcPr>
            <w:tcW w:w="351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4A11E8EB">
            <w:pPr>
              <w:keepNext w:val="0"/>
              <w:keepLines w:val="0"/>
              <w:spacing w:before="0" w:after="0" w:line="283" w:lineRule="auto"/>
              <w:jc w:val="left"/>
            </w:pPr>
            <w:r>
              <w:rPr>
                <w:rFonts w:ascii="Arial" w:hAnsi="Arial" w:eastAsia="微软雅黑"/>
                <w:b w:val="0"/>
                <w:i w:val="0"/>
                <w:color w:val="20313F"/>
                <w:sz w:val="17"/>
              </w:rPr>
              <w:t>不是考试及格率，也不等于其余人完全不懂</w:t>
            </w:r>
          </w:p>
        </w:tc>
      </w:tr>
      <w:tr w14:paraId="05624FE8">
        <w:tblPrEx>
          <w:tblCellMar>
            <w:top w:w="0" w:type="dxa"/>
            <w:left w:w="108" w:type="dxa"/>
            <w:bottom w:w="0" w:type="dxa"/>
            <w:right w:w="108" w:type="dxa"/>
          </w:tblCellMar>
        </w:tblPrEx>
        <w:trPr>
          <w:cantSplit/>
          <w:jc w:val="center"/>
        </w:trPr>
        <w:tc>
          <w:tcPr>
            <w:tcW w:w="1871"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4053AD95">
            <w:pPr>
              <w:keepNext w:val="0"/>
              <w:keepLines w:val="0"/>
              <w:spacing w:before="0" w:after="0" w:line="283" w:lineRule="auto"/>
              <w:jc w:val="center"/>
            </w:pPr>
            <w:r>
              <w:rPr>
                <w:rFonts w:ascii="Arial" w:hAnsi="Arial" w:eastAsia="微软雅黑"/>
                <w:b/>
                <w:i w:val="0"/>
                <w:color w:val="20313F"/>
                <w:sz w:val="17"/>
              </w:rPr>
              <w:t>两类产品均答对</w:t>
            </w:r>
          </w:p>
        </w:tc>
        <w:tc>
          <w:tcPr>
            <w:tcW w:w="4025"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3DB0EFD3">
            <w:pPr>
              <w:keepNext w:val="0"/>
              <w:keepLines w:val="0"/>
              <w:spacing w:before="0" w:after="0" w:line="283" w:lineRule="auto"/>
              <w:jc w:val="left"/>
            </w:pPr>
            <w:r>
              <w:rPr>
                <w:rFonts w:ascii="Arial" w:hAnsi="Arial" w:eastAsia="微软雅黑"/>
                <w:b w:val="0"/>
                <w:i w:val="0"/>
                <w:color w:val="20313F"/>
                <w:sz w:val="17"/>
              </w:rPr>
              <w:t>Q17和Q18同时答对</w:t>
            </w:r>
          </w:p>
        </w:tc>
        <w:tc>
          <w:tcPr>
            <w:tcW w:w="3515"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1D27F534">
            <w:pPr>
              <w:keepNext w:val="0"/>
              <w:keepLines w:val="0"/>
              <w:spacing w:before="0" w:after="0" w:line="283" w:lineRule="auto"/>
              <w:jc w:val="left"/>
            </w:pPr>
            <w:r>
              <w:rPr>
                <w:rFonts w:ascii="Arial" w:hAnsi="Arial" w:eastAsia="微软雅黑"/>
                <w:b w:val="0"/>
                <w:i w:val="0"/>
                <w:color w:val="20313F"/>
                <w:sz w:val="17"/>
              </w:rPr>
              <w:t>不代表已经能独立完成适当性判断</w:t>
            </w:r>
          </w:p>
        </w:tc>
      </w:tr>
      <w:tr w14:paraId="6BCD856B">
        <w:tblPrEx>
          <w:tblCellMar>
            <w:top w:w="0" w:type="dxa"/>
            <w:left w:w="108" w:type="dxa"/>
            <w:bottom w:w="0" w:type="dxa"/>
            <w:right w:w="108" w:type="dxa"/>
          </w:tblCellMar>
        </w:tblPrEx>
        <w:trPr>
          <w:cantSplit/>
          <w:jc w:val="center"/>
        </w:trPr>
        <w:tc>
          <w:tcPr>
            <w:tcW w:w="1871"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1BF605F7">
            <w:pPr>
              <w:keepNext w:val="0"/>
              <w:keepLines w:val="0"/>
              <w:spacing w:before="0" w:after="0" w:line="283" w:lineRule="auto"/>
              <w:jc w:val="center"/>
            </w:pPr>
            <w:r>
              <w:rPr>
                <w:rFonts w:ascii="Arial" w:hAnsi="Arial" w:eastAsia="微软雅黑"/>
                <w:b/>
                <w:i w:val="0"/>
                <w:color w:val="20313F"/>
                <w:sz w:val="17"/>
              </w:rPr>
              <w:t>主动比较下滑曲线</w:t>
            </w:r>
          </w:p>
        </w:tc>
        <w:tc>
          <w:tcPr>
            <w:tcW w:w="402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11D5A693">
            <w:pPr>
              <w:keepNext w:val="0"/>
              <w:keepLines w:val="0"/>
              <w:spacing w:before="0" w:after="0" w:line="283" w:lineRule="auto"/>
              <w:jc w:val="left"/>
            </w:pPr>
            <w:r>
              <w:rPr>
                <w:rFonts w:ascii="Arial" w:hAnsi="Arial" w:eastAsia="微软雅黑"/>
                <w:b w:val="0"/>
                <w:i w:val="0"/>
                <w:color w:val="20313F"/>
                <w:sz w:val="17"/>
              </w:rPr>
              <w:t>Q8无提示比较因素中勾选下滑曲线</w:t>
            </w:r>
          </w:p>
        </w:tc>
        <w:tc>
          <w:tcPr>
            <w:tcW w:w="351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C42FB53">
            <w:pPr>
              <w:keepNext w:val="0"/>
              <w:keepLines w:val="0"/>
              <w:spacing w:before="0" w:after="0" w:line="283" w:lineRule="auto"/>
              <w:jc w:val="left"/>
            </w:pPr>
            <w:r>
              <w:rPr>
                <w:rFonts w:ascii="Arial" w:hAnsi="Arial" w:eastAsia="微软雅黑"/>
                <w:b w:val="0"/>
                <w:i w:val="0"/>
                <w:color w:val="20313F"/>
                <w:sz w:val="17"/>
              </w:rPr>
              <w:t>不等于听说过或看过</w:t>
            </w:r>
          </w:p>
        </w:tc>
      </w:tr>
      <w:tr w14:paraId="55D01891">
        <w:tblPrEx>
          <w:tblCellMar>
            <w:top w:w="0" w:type="dxa"/>
            <w:left w:w="108" w:type="dxa"/>
            <w:bottom w:w="0" w:type="dxa"/>
            <w:right w:w="108" w:type="dxa"/>
          </w:tblCellMar>
        </w:tblPrEx>
        <w:trPr>
          <w:cantSplit/>
          <w:jc w:val="center"/>
        </w:trPr>
        <w:tc>
          <w:tcPr>
            <w:tcW w:w="1871"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3CCE78B5">
            <w:pPr>
              <w:keepNext w:val="0"/>
              <w:keepLines w:val="0"/>
              <w:spacing w:before="0" w:after="0" w:line="283" w:lineRule="auto"/>
              <w:jc w:val="center"/>
            </w:pPr>
            <w:r>
              <w:rPr>
                <w:rFonts w:ascii="Arial" w:hAnsi="Arial" w:eastAsia="微软雅黑"/>
                <w:b/>
                <w:i w:val="0"/>
                <w:color w:val="20313F"/>
                <w:sz w:val="17"/>
              </w:rPr>
              <w:t>提示后自报影响</w:t>
            </w:r>
          </w:p>
        </w:tc>
        <w:tc>
          <w:tcPr>
            <w:tcW w:w="4025"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3FA39D46">
            <w:pPr>
              <w:keepNext w:val="0"/>
              <w:keepLines w:val="0"/>
              <w:spacing w:before="0" w:after="0" w:line="283" w:lineRule="auto"/>
              <w:jc w:val="left"/>
            </w:pPr>
            <w:r>
              <w:rPr>
                <w:rFonts w:ascii="Arial" w:hAnsi="Arial" w:eastAsia="微软雅黑"/>
                <w:b w:val="0"/>
                <w:i w:val="0"/>
                <w:color w:val="20313F"/>
                <w:sz w:val="17"/>
              </w:rPr>
              <w:t>Q16点名相关内容后回忆是否影响决定</w:t>
            </w:r>
          </w:p>
        </w:tc>
        <w:tc>
          <w:tcPr>
            <w:tcW w:w="3515"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30A07E04">
            <w:pPr>
              <w:keepNext w:val="0"/>
              <w:keepLines w:val="0"/>
              <w:spacing w:before="0" w:after="0" w:line="283" w:lineRule="auto"/>
              <w:jc w:val="left"/>
            </w:pPr>
            <w:r>
              <w:rPr>
                <w:rFonts w:ascii="Arial" w:hAnsi="Arial" w:eastAsia="微软雅黑"/>
                <w:b w:val="0"/>
                <w:i w:val="0"/>
                <w:color w:val="20313F"/>
                <w:sz w:val="17"/>
              </w:rPr>
              <w:t>不能与无提示主动比较率合并</w:t>
            </w:r>
          </w:p>
        </w:tc>
      </w:tr>
      <w:tr w14:paraId="364015C7">
        <w:tblPrEx>
          <w:tblCellMar>
            <w:top w:w="0" w:type="dxa"/>
            <w:left w:w="108" w:type="dxa"/>
            <w:bottom w:w="0" w:type="dxa"/>
            <w:right w:w="108" w:type="dxa"/>
          </w:tblCellMar>
        </w:tblPrEx>
        <w:trPr>
          <w:cantSplit/>
          <w:jc w:val="center"/>
        </w:trPr>
        <w:tc>
          <w:tcPr>
            <w:tcW w:w="1871"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6E14D8F">
            <w:pPr>
              <w:keepNext w:val="0"/>
              <w:keepLines w:val="0"/>
              <w:spacing w:before="0" w:after="0" w:line="283" w:lineRule="auto"/>
              <w:jc w:val="center"/>
            </w:pPr>
            <w:r>
              <w:rPr>
                <w:rFonts w:ascii="Arial" w:hAnsi="Arial" w:eastAsia="微软雅黑"/>
                <w:b/>
                <w:i w:val="0"/>
                <w:color w:val="20313F"/>
                <w:sz w:val="17"/>
              </w:rPr>
              <w:t>信息触达缺口</w:t>
            </w:r>
          </w:p>
        </w:tc>
        <w:tc>
          <w:tcPr>
            <w:tcW w:w="402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846A5F7">
            <w:pPr>
              <w:keepNext w:val="0"/>
              <w:keepLines w:val="0"/>
              <w:spacing w:before="0" w:after="0" w:line="283" w:lineRule="auto"/>
              <w:jc w:val="left"/>
            </w:pPr>
            <w:r>
              <w:rPr>
                <w:rFonts w:ascii="Arial" w:hAnsi="Arial" w:eastAsia="微软雅黑"/>
                <w:b w:val="0"/>
                <w:i w:val="0"/>
                <w:color w:val="20313F"/>
                <w:sz w:val="17"/>
              </w:rPr>
              <w:t>Q15选择没有查看或想看但不知道在哪里看</w:t>
            </w:r>
          </w:p>
        </w:tc>
        <w:tc>
          <w:tcPr>
            <w:tcW w:w="351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0C9B9A4C">
            <w:pPr>
              <w:keepNext w:val="0"/>
              <w:keepLines w:val="0"/>
              <w:spacing w:before="0" w:after="0" w:line="283" w:lineRule="auto"/>
              <w:jc w:val="left"/>
            </w:pPr>
            <w:r>
              <w:rPr>
                <w:rFonts w:ascii="Arial" w:hAnsi="Arial" w:eastAsia="微软雅黑"/>
                <w:b w:val="0"/>
                <w:i w:val="0"/>
                <w:color w:val="20313F"/>
                <w:sz w:val="17"/>
              </w:rPr>
              <w:t>不等于没有任何持有期信息需求</w:t>
            </w:r>
          </w:p>
        </w:tc>
      </w:tr>
      <w:tr w14:paraId="3C2025B0">
        <w:tblPrEx>
          <w:tblCellMar>
            <w:top w:w="0" w:type="dxa"/>
            <w:left w:w="108" w:type="dxa"/>
            <w:bottom w:w="0" w:type="dxa"/>
            <w:right w:w="108" w:type="dxa"/>
          </w:tblCellMar>
        </w:tblPrEx>
        <w:trPr>
          <w:cantSplit/>
          <w:jc w:val="center"/>
        </w:trPr>
        <w:tc>
          <w:tcPr>
            <w:tcW w:w="1871"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71AEC4DF">
            <w:pPr>
              <w:keepNext w:val="0"/>
              <w:keepLines w:val="0"/>
              <w:spacing w:before="0" w:after="0" w:line="283" w:lineRule="auto"/>
              <w:jc w:val="center"/>
            </w:pPr>
            <w:r>
              <w:rPr>
                <w:rFonts w:ascii="Arial" w:hAnsi="Arial" w:eastAsia="微软雅黑"/>
                <w:b/>
                <w:i w:val="0"/>
                <w:color w:val="20313F"/>
                <w:sz w:val="17"/>
              </w:rPr>
              <w:t>长期与焦虑共现</w:t>
            </w:r>
          </w:p>
        </w:tc>
        <w:tc>
          <w:tcPr>
            <w:tcW w:w="4025"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48EB9978">
            <w:pPr>
              <w:keepNext w:val="0"/>
              <w:keepLines w:val="0"/>
              <w:spacing w:before="0" w:after="0" w:line="283" w:lineRule="auto"/>
              <w:jc w:val="left"/>
            </w:pPr>
            <w:r>
              <w:rPr>
                <w:rFonts w:ascii="Arial" w:hAnsi="Arial" w:eastAsia="微软雅黑"/>
                <w:b w:val="0"/>
                <w:i w:val="0"/>
                <w:color w:val="20313F"/>
                <w:sz w:val="17"/>
              </w:rPr>
              <w:t>Q23长期信号和焦虑信号同人勾选</w:t>
            </w:r>
          </w:p>
        </w:tc>
        <w:tc>
          <w:tcPr>
            <w:tcW w:w="3515"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1B72264C">
            <w:pPr>
              <w:keepNext w:val="0"/>
              <w:keepLines w:val="0"/>
              <w:spacing w:before="0" w:after="0" w:line="283" w:lineRule="auto"/>
              <w:jc w:val="left"/>
            </w:pPr>
            <w:r>
              <w:rPr>
                <w:rFonts w:ascii="Arial" w:hAnsi="Arial" w:eastAsia="微软雅黑"/>
                <w:b w:val="0"/>
                <w:i w:val="0"/>
                <w:color w:val="20313F"/>
                <w:sz w:val="17"/>
              </w:rPr>
              <w:t>不是心理量表，也不是态度矛盾</w:t>
            </w:r>
          </w:p>
        </w:tc>
      </w:tr>
      <w:tr w14:paraId="6D30C824">
        <w:tblPrEx>
          <w:tblCellMar>
            <w:top w:w="0" w:type="dxa"/>
            <w:left w:w="108" w:type="dxa"/>
            <w:bottom w:w="0" w:type="dxa"/>
            <w:right w:w="108" w:type="dxa"/>
          </w:tblCellMar>
        </w:tblPrEx>
        <w:trPr>
          <w:cantSplit/>
          <w:jc w:val="center"/>
        </w:trPr>
        <w:tc>
          <w:tcPr>
            <w:tcW w:w="1871"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55A6689D">
            <w:pPr>
              <w:keepNext w:val="0"/>
              <w:keepLines w:val="0"/>
              <w:spacing w:before="0" w:after="0" w:line="283" w:lineRule="auto"/>
              <w:jc w:val="center"/>
            </w:pPr>
            <w:r>
              <w:rPr>
                <w:rFonts w:ascii="Arial" w:hAnsi="Arial" w:eastAsia="微软雅黑"/>
                <w:b/>
                <w:i w:val="0"/>
                <w:color w:val="20313F"/>
                <w:sz w:val="17"/>
              </w:rPr>
              <w:t>分群显著性</w:t>
            </w:r>
          </w:p>
        </w:tc>
        <w:tc>
          <w:tcPr>
            <w:tcW w:w="402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51FD3FEB">
            <w:pPr>
              <w:keepNext w:val="0"/>
              <w:keepLines w:val="0"/>
              <w:spacing w:before="0" w:after="0" w:line="283" w:lineRule="auto"/>
              <w:jc w:val="left"/>
            </w:pPr>
            <w:r>
              <w:rPr>
                <w:rFonts w:ascii="Arial" w:hAnsi="Arial" w:eastAsia="微软雅黑"/>
                <w:b w:val="0"/>
                <w:i w:val="0"/>
                <w:color w:val="20313F"/>
                <w:sz w:val="17"/>
              </w:rPr>
              <w:t>Pearson卡方检验、Cramér's V、BH-FDR校正</w:t>
            </w:r>
          </w:p>
        </w:tc>
        <w:tc>
          <w:tcPr>
            <w:tcW w:w="3515"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501EB898">
            <w:pPr>
              <w:keepNext w:val="0"/>
              <w:keepLines w:val="0"/>
              <w:spacing w:before="0" w:after="0" w:line="283" w:lineRule="auto"/>
              <w:jc w:val="left"/>
            </w:pPr>
            <w:r>
              <w:rPr>
                <w:rFonts w:ascii="Arial" w:hAnsi="Arial" w:eastAsia="微软雅黑"/>
                <w:b w:val="0"/>
                <w:i w:val="0"/>
                <w:color w:val="20313F"/>
                <w:sz w:val="17"/>
              </w:rPr>
              <w:t>未显著不等于各组完全相同</w:t>
            </w:r>
          </w:p>
        </w:tc>
      </w:tr>
    </w:tbl>
    <w:p w14:paraId="34EFF8CB">
      <w:pPr>
        <w:spacing w:after="20"/>
      </w:pPr>
    </w:p>
    <w:p w14:paraId="33C87988">
      <w:r>
        <w:br w:type="page"/>
      </w:r>
    </w:p>
    <w:p w14:paraId="5E4B0294">
      <w:pPr>
        <w:pStyle w:val="3"/>
        <w:keepNext/>
        <w:keepLines w:val="0"/>
        <w:pBdr>
          <w:bottom w:val="single" w:color="B7791F" w:sz="8" w:space="5"/>
        </w:pBdr>
        <w:spacing w:before="280" w:after="140" w:line="252" w:lineRule="auto"/>
      </w:pPr>
      <w:r>
        <w:rPr>
          <w:rFonts w:ascii="Arial" w:hAnsi="Arial" w:eastAsia="微软雅黑"/>
          <w:b/>
          <w:i w:val="0"/>
          <w:color w:val="183B56"/>
          <w:sz w:val="32"/>
        </w:rPr>
        <w:t>附录 C｜本报告的使用建议</w:t>
      </w:r>
    </w:p>
    <w:tbl>
      <w:tblPr>
        <w:tblStyle w:val="32"/>
        <w:tblW w:w="9411" w:type="dxa"/>
        <w:jc w:val="center"/>
        <w:tblLayout w:type="fixed"/>
        <w:tblCellMar>
          <w:top w:w="0" w:type="dxa"/>
          <w:left w:w="108" w:type="dxa"/>
          <w:bottom w:w="0" w:type="dxa"/>
          <w:right w:w="108" w:type="dxa"/>
        </w:tblCellMar>
      </w:tblPr>
      <w:tblGrid>
        <w:gridCol w:w="1701"/>
        <w:gridCol w:w="3458"/>
        <w:gridCol w:w="4252"/>
      </w:tblGrid>
      <w:tr w14:paraId="25DBF8E9">
        <w:tblPrEx>
          <w:tblCellMar>
            <w:top w:w="0" w:type="dxa"/>
            <w:left w:w="108" w:type="dxa"/>
            <w:bottom w:w="0" w:type="dxa"/>
            <w:right w:w="108" w:type="dxa"/>
          </w:tblCellMar>
        </w:tblPrEx>
        <w:trPr>
          <w:cantSplit/>
          <w:tblHeade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7BE13493">
            <w:pPr>
              <w:keepNext w:val="0"/>
              <w:keepLines w:val="0"/>
              <w:spacing w:before="0" w:after="0" w:line="276" w:lineRule="auto"/>
              <w:jc w:val="center"/>
            </w:pPr>
            <w:r>
              <w:rPr>
                <w:rFonts w:ascii="Arial" w:hAnsi="Arial" w:eastAsia="微软雅黑"/>
                <w:b/>
                <w:i w:val="0"/>
                <w:color w:val="FFFFFF"/>
                <w:sz w:val="17"/>
              </w:rPr>
              <w:t>读者</w:t>
            </w:r>
          </w:p>
        </w:tc>
        <w:tc>
          <w:tcPr>
            <w:tcW w:w="3458"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2388FCED">
            <w:pPr>
              <w:keepNext w:val="0"/>
              <w:keepLines w:val="0"/>
              <w:spacing w:before="0" w:after="0" w:line="276" w:lineRule="auto"/>
              <w:jc w:val="center"/>
            </w:pPr>
            <w:r>
              <w:rPr>
                <w:rFonts w:ascii="Arial" w:hAnsi="Arial" w:eastAsia="微软雅黑"/>
                <w:b/>
                <w:i w:val="0"/>
                <w:color w:val="FFFFFF"/>
                <w:sz w:val="17"/>
              </w:rPr>
              <w:t>建议重点阅读</w:t>
            </w:r>
          </w:p>
        </w:tc>
        <w:tc>
          <w:tcPr>
            <w:tcW w:w="4252" w:type="dxa"/>
            <w:tcBorders>
              <w:top w:val="single" w:color="FFFFFF" w:sz="4" w:space="0"/>
              <w:left w:val="single" w:color="FFFFFF" w:sz="4" w:space="0"/>
              <w:bottom w:val="single" w:color="FFFFFF" w:sz="4" w:space="0"/>
              <w:right w:val="single" w:color="FFFFFF" w:sz="4" w:space="0"/>
            </w:tcBorders>
            <w:shd w:val="clear" w:color="auto" w:fill="183B56"/>
            <w:tcMar>
              <w:top w:w="95" w:type="dxa"/>
              <w:left w:w="90" w:type="dxa"/>
              <w:bottom w:w="95" w:type="dxa"/>
              <w:right w:w="90" w:type="dxa"/>
            </w:tcMar>
            <w:vAlign w:val="center"/>
          </w:tcPr>
          <w:p w14:paraId="03BEEA62">
            <w:pPr>
              <w:keepNext w:val="0"/>
              <w:keepLines w:val="0"/>
              <w:spacing w:before="0" w:after="0" w:line="276" w:lineRule="auto"/>
              <w:jc w:val="center"/>
            </w:pPr>
            <w:r>
              <w:rPr>
                <w:rFonts w:ascii="Arial" w:hAnsi="Arial" w:eastAsia="微软雅黑"/>
                <w:b/>
                <w:i w:val="0"/>
                <w:color w:val="FFFFFF"/>
                <w:sz w:val="17"/>
              </w:rPr>
              <w:t>适合用于</w:t>
            </w:r>
          </w:p>
        </w:tc>
      </w:tr>
      <w:tr w14:paraId="5C5FF36D">
        <w:tblPrEx>
          <w:tblCellMar>
            <w:top w:w="0" w:type="dxa"/>
            <w:left w:w="108" w:type="dxa"/>
            <w:bottom w:w="0" w:type="dxa"/>
            <w:right w:w="108" w:type="dxa"/>
          </w:tblCellMar>
        </w:tblPrEx>
        <w:trPr>
          <w:cantSplit/>
          <w:jc w:val="center"/>
        </w:trPr>
        <w:tc>
          <w:tcPr>
            <w:tcW w:w="1701"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0EEC2D5E">
            <w:pPr>
              <w:keepNext w:val="0"/>
              <w:keepLines w:val="0"/>
              <w:spacing w:before="0" w:after="0" w:line="283" w:lineRule="auto"/>
              <w:jc w:val="center"/>
            </w:pPr>
            <w:r>
              <w:rPr>
                <w:rFonts w:ascii="Arial" w:hAnsi="Arial" w:eastAsia="微软雅黑"/>
                <w:b/>
                <w:i w:val="0"/>
                <w:color w:val="20313F"/>
                <w:sz w:val="17"/>
              </w:rPr>
              <w:t>管理层</w:t>
            </w:r>
          </w:p>
        </w:tc>
        <w:tc>
          <w:tcPr>
            <w:tcW w:w="3458"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25D188A5">
            <w:pPr>
              <w:keepNext w:val="0"/>
              <w:keepLines w:val="0"/>
              <w:spacing w:before="0" w:after="0" w:line="283" w:lineRule="auto"/>
              <w:jc w:val="left"/>
            </w:pPr>
            <w:r>
              <w:rPr>
                <w:rFonts w:ascii="Arial" w:hAnsi="Arial" w:eastAsia="微软雅黑"/>
                <w:b w:val="0"/>
                <w:i w:val="0"/>
                <w:color w:val="20313F"/>
                <w:sz w:val="17"/>
              </w:rPr>
              <w:t>结论汇总、行动方案</w:t>
            </w:r>
          </w:p>
        </w:tc>
        <w:tc>
          <w:tcPr>
            <w:tcW w:w="4252"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3DD5C70F">
            <w:pPr>
              <w:keepNext w:val="0"/>
              <w:keepLines w:val="0"/>
              <w:spacing w:before="0" w:after="0" w:line="283" w:lineRule="auto"/>
              <w:jc w:val="left"/>
            </w:pPr>
            <w:r>
              <w:rPr>
                <w:rFonts w:ascii="Arial" w:hAnsi="Arial" w:eastAsia="微软雅黑"/>
                <w:b w:val="0"/>
                <w:i w:val="0"/>
                <w:color w:val="20313F"/>
                <w:sz w:val="17"/>
              </w:rPr>
              <w:t>确定改版优先级和跨团队职责</w:t>
            </w:r>
          </w:p>
        </w:tc>
      </w:tr>
      <w:tr w14:paraId="1C86F66E">
        <w:tblPrEx>
          <w:tblCellMar>
            <w:top w:w="0" w:type="dxa"/>
            <w:left w:w="108" w:type="dxa"/>
            <w:bottom w:w="0" w:type="dxa"/>
            <w:right w:w="108" w:type="dxa"/>
          </w:tblCellMar>
        </w:tblPrEx>
        <w:trPr>
          <w:cantSplit/>
          <w:jc w:val="center"/>
        </w:trPr>
        <w:tc>
          <w:tcPr>
            <w:tcW w:w="1701"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20DAE2D7">
            <w:pPr>
              <w:keepNext w:val="0"/>
              <w:keepLines w:val="0"/>
              <w:spacing w:before="0" w:after="0" w:line="283" w:lineRule="auto"/>
              <w:jc w:val="center"/>
            </w:pPr>
            <w:r>
              <w:rPr>
                <w:rFonts w:ascii="Arial" w:hAnsi="Arial" w:eastAsia="微软雅黑"/>
                <w:b/>
                <w:i w:val="0"/>
                <w:color w:val="20313F"/>
                <w:sz w:val="17"/>
              </w:rPr>
              <w:t>产品团队</w:t>
            </w:r>
          </w:p>
        </w:tc>
        <w:tc>
          <w:tcPr>
            <w:tcW w:w="3458"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42D207A6">
            <w:pPr>
              <w:keepNext w:val="0"/>
              <w:keepLines w:val="0"/>
              <w:spacing w:before="0" w:after="0" w:line="283" w:lineRule="auto"/>
              <w:jc w:val="left"/>
            </w:pPr>
            <w:r>
              <w:rPr>
                <w:rFonts w:ascii="Arial" w:hAnsi="Arial" w:eastAsia="微软雅黑"/>
                <w:b w:val="0"/>
                <w:i w:val="0"/>
                <w:color w:val="20313F"/>
                <w:sz w:val="17"/>
              </w:rPr>
              <w:t>购买决策、下滑曲线、持有期信息</w:t>
            </w:r>
          </w:p>
        </w:tc>
        <w:tc>
          <w:tcPr>
            <w:tcW w:w="4252"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2332DB79">
            <w:pPr>
              <w:keepNext w:val="0"/>
              <w:keepLines w:val="0"/>
              <w:spacing w:before="0" w:after="0" w:line="283" w:lineRule="auto"/>
              <w:jc w:val="left"/>
            </w:pPr>
            <w:r>
              <w:rPr>
                <w:rFonts w:ascii="Arial" w:hAnsi="Arial" w:eastAsia="微软雅黑"/>
                <w:b w:val="0"/>
                <w:i w:val="0"/>
                <w:color w:val="20313F"/>
                <w:sz w:val="17"/>
              </w:rPr>
              <w:t>优化产品页、持有页和配置调整说明</w:t>
            </w:r>
          </w:p>
        </w:tc>
      </w:tr>
      <w:tr w14:paraId="6DD1854F">
        <w:tblPrEx>
          <w:tblCellMar>
            <w:top w:w="0" w:type="dxa"/>
            <w:left w:w="108" w:type="dxa"/>
            <w:bottom w:w="0" w:type="dxa"/>
            <w:right w:w="108" w:type="dxa"/>
          </w:tblCellMar>
        </w:tblPrEx>
        <w:trPr>
          <w:cantSplit/>
          <w:jc w:val="center"/>
        </w:trPr>
        <w:tc>
          <w:tcPr>
            <w:tcW w:w="1701"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0AF5643B">
            <w:pPr>
              <w:keepNext w:val="0"/>
              <w:keepLines w:val="0"/>
              <w:spacing w:before="0" w:after="0" w:line="283" w:lineRule="auto"/>
              <w:jc w:val="center"/>
            </w:pPr>
            <w:r>
              <w:rPr>
                <w:rFonts w:ascii="Arial" w:hAnsi="Arial" w:eastAsia="微软雅黑"/>
                <w:b/>
                <w:i w:val="0"/>
                <w:color w:val="20313F"/>
                <w:sz w:val="17"/>
              </w:rPr>
              <w:t>投教团队</w:t>
            </w:r>
          </w:p>
        </w:tc>
        <w:tc>
          <w:tcPr>
            <w:tcW w:w="3458"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503CC9EB">
            <w:pPr>
              <w:keepNext w:val="0"/>
              <w:keepLines w:val="0"/>
              <w:spacing w:before="0" w:after="0" w:line="283" w:lineRule="auto"/>
              <w:jc w:val="left"/>
            </w:pPr>
            <w:r>
              <w:rPr>
                <w:rFonts w:ascii="Arial" w:hAnsi="Arial" w:eastAsia="微软雅黑"/>
                <w:b w:val="0"/>
                <w:i w:val="0"/>
                <w:color w:val="20313F"/>
                <w:sz w:val="17"/>
              </w:rPr>
              <w:t>投资者教育建议</w:t>
            </w:r>
          </w:p>
        </w:tc>
        <w:tc>
          <w:tcPr>
            <w:tcW w:w="4252"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17CB4635">
            <w:pPr>
              <w:keepNext w:val="0"/>
              <w:keepLines w:val="0"/>
              <w:spacing w:before="0" w:after="0" w:line="283" w:lineRule="auto"/>
              <w:jc w:val="left"/>
            </w:pPr>
            <w:r>
              <w:rPr>
                <w:rFonts w:ascii="Arial" w:hAnsi="Arial" w:eastAsia="微软雅黑"/>
                <w:b w:val="0"/>
                <w:i w:val="0"/>
                <w:color w:val="20313F"/>
                <w:sz w:val="17"/>
              </w:rPr>
              <w:t>规划主题、形式和触达时点</w:t>
            </w:r>
          </w:p>
        </w:tc>
      </w:tr>
      <w:tr w14:paraId="6C5889D2">
        <w:tblPrEx>
          <w:tblCellMar>
            <w:top w:w="0" w:type="dxa"/>
            <w:left w:w="108" w:type="dxa"/>
            <w:bottom w:w="0" w:type="dxa"/>
            <w:right w:w="108" w:type="dxa"/>
          </w:tblCellMar>
        </w:tblPrEx>
        <w:trPr>
          <w:cantSplit/>
          <w:jc w:val="center"/>
        </w:trPr>
        <w:tc>
          <w:tcPr>
            <w:tcW w:w="1701"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277AEAB7">
            <w:pPr>
              <w:keepNext w:val="0"/>
              <w:keepLines w:val="0"/>
              <w:spacing w:before="0" w:after="0" w:line="283" w:lineRule="auto"/>
              <w:jc w:val="center"/>
            </w:pPr>
            <w:r>
              <w:rPr>
                <w:rFonts w:ascii="Arial" w:hAnsi="Arial" w:eastAsia="微软雅黑"/>
                <w:b/>
                <w:i w:val="0"/>
                <w:color w:val="20313F"/>
                <w:sz w:val="17"/>
              </w:rPr>
              <w:t>研究团队</w:t>
            </w:r>
          </w:p>
        </w:tc>
        <w:tc>
          <w:tcPr>
            <w:tcW w:w="3458"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06D2DC86">
            <w:pPr>
              <w:keepNext w:val="0"/>
              <w:keepLines w:val="0"/>
              <w:spacing w:before="0" w:after="0" w:line="283" w:lineRule="auto"/>
              <w:jc w:val="left"/>
            </w:pPr>
            <w:r>
              <w:rPr>
                <w:rFonts w:ascii="Arial" w:hAnsi="Arial" w:eastAsia="微软雅黑"/>
                <w:b w:val="0"/>
                <w:i w:val="0"/>
                <w:color w:val="20313F"/>
                <w:sz w:val="17"/>
              </w:rPr>
              <w:t>人群对比、附录</w:t>
            </w:r>
          </w:p>
        </w:tc>
        <w:tc>
          <w:tcPr>
            <w:tcW w:w="4252" w:type="dxa"/>
            <w:tcBorders>
              <w:top w:val="single" w:color="DCE5EA" w:sz="4" w:space="0"/>
              <w:left w:val="single" w:color="DCE5EA" w:sz="4" w:space="0"/>
              <w:bottom w:val="single" w:color="DCE5EA" w:sz="4" w:space="0"/>
              <w:right w:val="single" w:color="DCE5EA" w:sz="4" w:space="0"/>
            </w:tcBorders>
            <w:shd w:val="clear" w:color="auto" w:fill="EEF4F6"/>
            <w:tcMar>
              <w:top w:w="100" w:type="dxa"/>
              <w:left w:w="90" w:type="dxa"/>
              <w:bottom w:w="100" w:type="dxa"/>
              <w:right w:w="90" w:type="dxa"/>
            </w:tcMar>
            <w:vAlign w:val="center"/>
          </w:tcPr>
          <w:p w14:paraId="7705FF7A">
            <w:pPr>
              <w:keepNext w:val="0"/>
              <w:keepLines w:val="0"/>
              <w:spacing w:before="0" w:after="0" w:line="283" w:lineRule="auto"/>
              <w:jc w:val="left"/>
            </w:pPr>
            <w:r>
              <w:rPr>
                <w:rFonts w:ascii="Arial" w:hAnsi="Arial" w:eastAsia="微软雅黑"/>
                <w:b w:val="0"/>
                <w:i w:val="0"/>
                <w:color w:val="20313F"/>
                <w:sz w:val="17"/>
              </w:rPr>
              <w:t>设计下一轮问卷与专题访谈</w:t>
            </w:r>
          </w:p>
        </w:tc>
      </w:tr>
      <w:tr w14:paraId="212ABCFD">
        <w:tblPrEx>
          <w:tblCellMar>
            <w:top w:w="0" w:type="dxa"/>
            <w:left w:w="108" w:type="dxa"/>
            <w:bottom w:w="0" w:type="dxa"/>
            <w:right w:w="108" w:type="dxa"/>
          </w:tblCellMar>
        </w:tblPrEx>
        <w:trPr>
          <w:cantSplit/>
          <w:jc w:val="center"/>
        </w:trPr>
        <w:tc>
          <w:tcPr>
            <w:tcW w:w="1701"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002BF1F6">
            <w:pPr>
              <w:keepNext w:val="0"/>
              <w:keepLines w:val="0"/>
              <w:spacing w:before="0" w:after="0" w:line="283" w:lineRule="auto"/>
              <w:jc w:val="center"/>
            </w:pPr>
            <w:r>
              <w:rPr>
                <w:rFonts w:ascii="Arial" w:hAnsi="Arial" w:eastAsia="微软雅黑"/>
                <w:b/>
                <w:i w:val="0"/>
                <w:color w:val="20313F"/>
                <w:sz w:val="17"/>
              </w:rPr>
              <w:t>合规与业务审核</w:t>
            </w:r>
          </w:p>
        </w:tc>
        <w:tc>
          <w:tcPr>
            <w:tcW w:w="3458"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4BDC0672">
            <w:pPr>
              <w:keepNext w:val="0"/>
              <w:keepLines w:val="0"/>
              <w:spacing w:before="0" w:after="0" w:line="283" w:lineRule="auto"/>
              <w:jc w:val="left"/>
            </w:pPr>
            <w:r>
              <w:rPr>
                <w:rFonts w:ascii="Arial" w:hAnsi="Arial" w:eastAsia="微软雅黑"/>
                <w:b w:val="0"/>
                <w:i w:val="0"/>
                <w:color w:val="20313F"/>
                <w:sz w:val="17"/>
              </w:rPr>
              <w:t>知识题口径、风险边界、行动建议</w:t>
            </w:r>
          </w:p>
        </w:tc>
        <w:tc>
          <w:tcPr>
            <w:tcW w:w="4252" w:type="dxa"/>
            <w:tcBorders>
              <w:top w:val="single" w:color="DCE5EA" w:sz="4" w:space="0"/>
              <w:left w:val="single" w:color="DCE5EA" w:sz="4" w:space="0"/>
              <w:bottom w:val="single" w:color="DCE5EA" w:sz="4" w:space="0"/>
              <w:right w:val="single" w:color="DCE5EA" w:sz="4" w:space="0"/>
            </w:tcBorders>
            <w:shd w:val="clear" w:color="auto" w:fill="FFFFFF"/>
            <w:tcMar>
              <w:top w:w="100" w:type="dxa"/>
              <w:left w:w="90" w:type="dxa"/>
              <w:bottom w:w="100" w:type="dxa"/>
              <w:right w:w="90" w:type="dxa"/>
            </w:tcMar>
            <w:vAlign w:val="center"/>
          </w:tcPr>
          <w:p w14:paraId="77B19E86">
            <w:pPr>
              <w:keepNext w:val="0"/>
              <w:keepLines w:val="0"/>
              <w:spacing w:before="0" w:after="0" w:line="283" w:lineRule="auto"/>
              <w:jc w:val="left"/>
            </w:pPr>
            <w:r>
              <w:rPr>
                <w:rFonts w:ascii="Arial" w:hAnsi="Arial" w:eastAsia="微软雅黑"/>
                <w:b w:val="0"/>
                <w:i w:val="0"/>
                <w:color w:val="20313F"/>
                <w:sz w:val="17"/>
              </w:rPr>
              <w:t>复核表述是否准确、是否超出研究证据</w:t>
            </w:r>
          </w:p>
        </w:tc>
      </w:tr>
    </w:tbl>
    <w:p w14:paraId="36E1A50F">
      <w:pPr>
        <w:spacing w:after="20"/>
      </w:pPr>
    </w:p>
    <w:p w14:paraId="7C70C3E9">
      <w:pPr>
        <w:keepNext w:val="0"/>
        <w:keepLines w:val="0"/>
        <w:spacing w:before="240" w:after="120" w:line="336" w:lineRule="auto"/>
        <w:jc w:val="both"/>
      </w:pPr>
      <w:r>
        <w:rPr>
          <w:rFonts w:ascii="Arial" w:hAnsi="Arial" w:eastAsia="微软雅黑"/>
          <w:b/>
          <w:i w:val="0"/>
          <w:color w:val="183B56"/>
          <w:sz w:val="22"/>
        </w:rPr>
        <w:t>报告最终结论：</w:t>
      </w:r>
      <w:r>
        <w:rPr>
          <w:rFonts w:ascii="Arial" w:hAnsi="Arial" w:eastAsia="微软雅黑"/>
          <w:b w:val="0"/>
          <w:i w:val="0"/>
          <w:color w:val="20313F"/>
          <w:sz w:val="22"/>
        </w:rPr>
        <w:t>养老目标基金购买者并不缺少零散信息，真正缺少的是一套在购买前能完成匹配、持有中能持续查看、市场波动时能解释风险的判断支持。先改通用信息，再验证人群差异，是当前最稳妥的推进顺序。</w:t>
      </w:r>
    </w:p>
    <w:p w14:paraId="50E019E7">
      <w:pPr>
        <w:keepNext w:val="0"/>
        <w:keepLines w:val="0"/>
        <w:spacing w:before="0" w:after="80" w:line="288" w:lineRule="auto"/>
        <w:jc w:val="center"/>
      </w:pPr>
      <w:r>
        <w:rPr>
          <w:rFonts w:ascii="Arial" w:hAnsi="Arial" w:eastAsia="微软雅黑"/>
          <w:b w:val="0"/>
          <w:i w:val="0"/>
          <w:color w:val="60717D"/>
          <w:sz w:val="16"/>
        </w:rPr>
        <w:t>数据来源：FOF问卷回答_200人.csv；问卷规格：INS-OTF-SURVEY-001 v0.2.0；分析日期：2026年7月27日。</w:t>
      </w:r>
    </w:p>
    <w:sectPr>
      <w:headerReference r:id="rId6" w:type="first"/>
      <w:footerReference r:id="rId8" w:type="first"/>
      <w:headerReference r:id="rId5" w:type="default"/>
      <w:footerReference r:id="rId7" w:type="default"/>
      <w:pgSz w:w="11906" w:h="16838"/>
      <w:pgMar w:top="1020" w:right="1247" w:bottom="964" w:left="1247" w:header="425" w:footer="425"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03C18">
    <w:pPr>
      <w:pStyle w:val="24"/>
      <w:jc w:val="right"/>
    </w:pPr>
    <w:r>
      <w:rPr>
        <w:rFonts w:ascii="Arial" w:hAnsi="Arial" w:eastAsia="微软雅黑"/>
        <w:b w:val="0"/>
        <w:i w:val="0"/>
        <w:color w:val="60717D"/>
        <w:sz w:val="16"/>
      </w:rPr>
      <w:t xml:space="preserve">第 </w:t>
    </w:r>
    <w:r>
      <w:fldChar w:fldCharType="begin"/>
    </w:r>
    <w:r>
      <w:instrText xml:space="preserve">PAGE</w:instrText>
    </w:r>
    <w:r>
      <w:fldChar w:fldCharType="separate"/>
    </w:r>
    <w:r>
      <w:rPr>
        <w:rFonts w:ascii="Arial" w:hAnsi="Arial"/>
        <w:color w:val="60717D"/>
        <w:sz w:val="16"/>
      </w:rPr>
      <w:fldChar w:fldCharType="end"/>
    </w:r>
    <w:r>
      <w:rPr>
        <w:rFonts w:ascii="Arial" w:hAnsi="Arial" w:eastAsia="微软雅黑"/>
        <w:b w:val="0"/>
        <w:i w:val="0"/>
        <w:color w:val="60717D"/>
        <w:sz w:val="16"/>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F0312">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4936F">
    <w:pPr>
      <w:pStyle w:val="25"/>
      <w:keepNext w:val="0"/>
      <w:keepLines w:val="0"/>
      <w:spacing w:before="0" w:after="0" w:line="240" w:lineRule="auto"/>
    </w:pPr>
    <w:r>
      <w:rPr>
        <w:rFonts w:ascii="Arial" w:hAnsi="Arial" w:eastAsia="微软雅黑"/>
        <w:b/>
        <w:i w:val="0"/>
        <w:color w:val="60717D"/>
        <w:sz w:val="16"/>
      </w:rPr>
      <w:t>养老目标基金购买者调查｜认知、决策与持有行为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CFFEF">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E9501D"/>
    <w:rsid w:val="1EF873BA"/>
    <w:rsid w:val="37D5281F"/>
    <w:rsid w:val="453F3D78"/>
    <w:rsid w:val="5B57199E"/>
    <w:rsid w:val="5E947C3E"/>
    <w:rsid w:val="609D7305"/>
    <w:rsid w:val="6B0902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300" w:lineRule="auto"/>
    </w:pPr>
    <w:rPr>
      <w:rFonts w:ascii="Arial" w:hAnsi="Arial" w:eastAsia="微软雅黑" w:cstheme="minorBidi"/>
      <w:color w:val="20313F"/>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83B56"/>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878A6"/>
      <w:sz w:val="25"/>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Report Caption"/>
    <w:qFormat/>
    <w:uiPriority w:val="0"/>
    <w:pPr>
      <w:spacing w:after="200" w:line="276" w:lineRule="auto"/>
    </w:pPr>
    <w:rPr>
      <w:rFonts w:ascii="微软雅黑" w:hAnsi="微软雅黑" w:eastAsia="微软雅黑" w:cstheme="minorBidi"/>
      <w:color w:val="60717D"/>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8294</Words>
  <Characters>9285</Characters>
  <Lines>0</Lines>
  <Paragraphs>0</Paragraphs>
  <TotalTime>210</TotalTime>
  <ScaleCrop>false</ScaleCrop>
  <LinksUpToDate>false</LinksUpToDate>
  <CharactersWithSpaces>9400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AI辅助用户研究工作流</dc:creator>
  <dc:description>领导审阅版；包含结论汇总、样本画像、探索性分群与业务行动建议</dc:description>
  <cp:keywords>养老目标基金, FOF, 用户研究, 购买决策, 持有行为, 投资者教育</cp:keywords>
  <cp:lastModifiedBy>momo（日常提肛版</cp:lastModifiedBy>
  <dcterms:modified xsi:type="dcterms:W3CDTF">2026-07-28T06:07:33Z</dcterms:modified>
  <dc:subject>基于200份实际购买者问卷的洞察与业务建议</dc:subject>
  <dc:title>养老目标基金购买者认知、决策与持有行为调查报告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eyJoZGlkIjoiZDAxYmE1ZWMzNjRiNTZhNTFjYWQxOTFjODZhNGEwYzkiLCJ1c2VySWQiOiIxNTA1MzMxMTkzIn0=</vt:lpwstr>
  </property>
  <property fmtid="{D5CDD505-2E9C-101B-9397-08002B2CF9AE}" pid="3" name="KSOProductBuildVer">
    <vt:lpwstr>2052-12.1.0.26895</vt:lpwstr>
  </property>
  <property fmtid="{D5CDD505-2E9C-101B-9397-08002B2CF9AE}" pid="4" name="ICV">
    <vt:lpwstr>BC6F3F422BEB4114872698C13FA5F377_13</vt:lpwstr>
  </property>
</Properties>
</file>